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83B65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83B65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083B65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83B65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83B65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83B65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83B65">
      <w:pPr>
        <w:jc w:val="center"/>
      </w:pPr>
      <w:r>
        <w:t>Academic Year: 2025–2026</w:t>
      </w:r>
    </w:p>
    <w:p w14:paraId="0CB1D686" w14:textId="77777777" w:rsidR="00B831C4" w:rsidRDefault="00083B65">
      <w:pPr>
        <w:jc w:val="center"/>
      </w:pPr>
      <w:r>
        <w:t>SUMMER SEMESTER - SS2526</w:t>
      </w:r>
    </w:p>
    <w:p w14:paraId="1D7F9BBD" w14:textId="77777777" w:rsidR="00B831C4" w:rsidRDefault="00083B65">
      <w:r>
        <w:br/>
        <w:t>Course Code</w:t>
      </w:r>
      <w:r>
        <w:tab/>
        <w:t>: 10211CS207</w:t>
      </w:r>
    </w:p>
    <w:p w14:paraId="438658F5" w14:textId="77777777" w:rsidR="00B831C4" w:rsidRDefault="00083B65">
      <w:r>
        <w:t>Course Name</w:t>
      </w:r>
      <w:r>
        <w:tab/>
        <w:t>: Database Management Systems</w:t>
      </w:r>
    </w:p>
    <w:p w14:paraId="140F8ACB" w14:textId="03020E69" w:rsidR="00B831C4" w:rsidRDefault="00083B65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3D0764C8" w:rsidR="00B831C4" w:rsidRDefault="00083B65">
      <w:pPr>
        <w:pStyle w:val="Title"/>
      </w:pPr>
      <w:r>
        <w:t xml:space="preserve">DBMS TASK - </w:t>
      </w:r>
      <w:r w:rsidR="00CA4A3E">
        <w:t>4</w:t>
      </w:r>
      <w:r>
        <w:t xml:space="preserve"> REPORT</w:t>
      </w:r>
    </w:p>
    <w:p w14:paraId="636470EE" w14:textId="77777777" w:rsidR="00DD7637" w:rsidRPr="00DD7637" w:rsidRDefault="00083B65" w:rsidP="00DD7637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 xml:space="preserve">Title: </w:t>
      </w:r>
      <w:r w:rsidR="00DD7637" w:rsidRPr="00DD7637">
        <w:rPr>
          <w:rFonts w:ascii="Times New Roman" w:hAnsi="Times New Roman" w:cs="Times New Roman"/>
          <w:bCs/>
          <w:szCs w:val="24"/>
        </w:rPr>
        <w:t>Using Functions in Queries and Writing Sub Queries</w:t>
      </w:r>
    </w:p>
    <w:p w14:paraId="125D37A1" w14:textId="1F4D3C52" w:rsidR="00B831C4" w:rsidRDefault="00B831C4"/>
    <w:p w14:paraId="1D2BCD18" w14:textId="77777777" w:rsidR="00B831C4" w:rsidRDefault="00083B65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83B6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83B6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83B6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0C73953E" w:rsidR="00B831C4" w:rsidRPr="00BB70CC" w:rsidRDefault="006E0974">
            <w:pPr>
              <w:spacing w:after="0" w:line="240" w:lineRule="auto"/>
              <w:rPr>
                <w:highlight w:val="yellow"/>
              </w:rPr>
            </w:pPr>
            <w:r w:rsidRPr="006E0974">
              <w:t>VTU30263</w:t>
            </w:r>
          </w:p>
        </w:tc>
        <w:tc>
          <w:tcPr>
            <w:tcW w:w="2468" w:type="dxa"/>
            <w:vAlign w:val="bottom"/>
          </w:tcPr>
          <w:p w14:paraId="7294EA52" w14:textId="0D43EADC" w:rsidR="00B831C4" w:rsidRPr="00BB70CC" w:rsidRDefault="00083B65">
            <w:pPr>
              <w:spacing w:after="0" w:line="240" w:lineRule="auto"/>
              <w:rPr>
                <w:highlight w:val="yellow"/>
              </w:rPr>
            </w:pPr>
            <w:r w:rsidRPr="003F0CA5">
              <w:t>24UECS</w:t>
            </w:r>
            <w:r w:rsidR="006E0974" w:rsidRPr="003F0CA5">
              <w:t>1138</w:t>
            </w:r>
          </w:p>
        </w:tc>
        <w:tc>
          <w:tcPr>
            <w:tcW w:w="4809" w:type="dxa"/>
            <w:vAlign w:val="bottom"/>
          </w:tcPr>
          <w:p w14:paraId="55EE313E" w14:textId="7247E3FF" w:rsidR="00B831C4" w:rsidRPr="003F0CA5" w:rsidRDefault="003F0CA5">
            <w:pPr>
              <w:spacing w:after="0" w:line="240" w:lineRule="auto"/>
            </w:pPr>
            <w:r w:rsidRPr="003F0CA5">
              <w:t>B V D S GANESH</w:t>
            </w:r>
          </w:p>
        </w:tc>
      </w:tr>
    </w:tbl>
    <w:p w14:paraId="1C5ED215" w14:textId="77777777" w:rsidR="00B831C4" w:rsidRDefault="00083B65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52285AD3" w14:textId="77777777" w:rsidR="00CA4A3E" w:rsidRPr="00353C20" w:rsidRDefault="00CA4A3E" w:rsidP="00CA4A3E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 Functions in Queries and Writing Sub Queries</w:t>
      </w:r>
    </w:p>
    <w:p w14:paraId="71311FD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049FC7D0" w14:textId="77777777" w:rsidR="00CA4A3E" w:rsidRPr="00353C20" w:rsidRDefault="00CA4A3E" w:rsidP="00CA4A3E">
      <w:pPr>
        <w:pStyle w:val="BodyText"/>
        <w:ind w:left="530"/>
      </w:pPr>
      <w:r w:rsidRPr="00353C20">
        <w:tab/>
        <w:t>To perform</w:t>
      </w:r>
      <w:r w:rsidRPr="00353C20">
        <w:rPr>
          <w:spacing w:val="51"/>
        </w:rPr>
        <w:t xml:space="preserve"> </w:t>
      </w:r>
      <w:r w:rsidRPr="00353C20">
        <w:t>the</w:t>
      </w:r>
      <w:r w:rsidRPr="00353C20">
        <w:rPr>
          <w:spacing w:val="51"/>
        </w:rPr>
        <w:t xml:space="preserve"> </w:t>
      </w:r>
      <w:r w:rsidRPr="00353C20">
        <w:t>advanced</w:t>
      </w:r>
      <w:r w:rsidRPr="00353C20">
        <w:rPr>
          <w:spacing w:val="52"/>
        </w:rPr>
        <w:t xml:space="preserve"> </w:t>
      </w:r>
      <w:r w:rsidRPr="00353C20">
        <w:t>query</w:t>
      </w:r>
      <w:r w:rsidRPr="00353C20">
        <w:rPr>
          <w:spacing w:val="52"/>
        </w:rPr>
        <w:t xml:space="preserve"> </w:t>
      </w:r>
      <w:r w:rsidRPr="00353C20">
        <w:t>processing</w:t>
      </w:r>
      <w:r w:rsidRPr="00353C20">
        <w:rPr>
          <w:spacing w:val="52"/>
        </w:rPr>
        <w:t xml:space="preserve"> </w:t>
      </w:r>
      <w:r w:rsidRPr="00353C20">
        <w:t>and</w:t>
      </w:r>
      <w:r w:rsidRPr="00353C20">
        <w:rPr>
          <w:spacing w:val="53"/>
        </w:rPr>
        <w:t xml:space="preserve"> </w:t>
      </w:r>
      <w:r w:rsidRPr="00353C20">
        <w:t>test</w:t>
      </w:r>
      <w:r w:rsidRPr="00353C20">
        <w:rPr>
          <w:spacing w:val="51"/>
        </w:rPr>
        <w:t xml:space="preserve"> </w:t>
      </w:r>
      <w:r w:rsidRPr="00353C20">
        <w:t>its</w:t>
      </w:r>
      <w:r w:rsidRPr="00353C20">
        <w:rPr>
          <w:spacing w:val="54"/>
        </w:rPr>
        <w:t xml:space="preserve"> </w:t>
      </w:r>
      <w:r w:rsidRPr="00353C20">
        <w:t>heuristics</w:t>
      </w:r>
      <w:r w:rsidRPr="00353C20">
        <w:rPr>
          <w:spacing w:val="54"/>
        </w:rPr>
        <w:t xml:space="preserve"> </w:t>
      </w:r>
      <w:r w:rsidRPr="00353C20">
        <w:t>using</w:t>
      </w:r>
      <w:r w:rsidRPr="00353C20">
        <w:rPr>
          <w:spacing w:val="52"/>
        </w:rPr>
        <w:t xml:space="preserve"> </w:t>
      </w:r>
      <w:r w:rsidRPr="00353C20">
        <w:t>designing</w:t>
      </w:r>
      <w:r w:rsidRPr="00353C20">
        <w:rPr>
          <w:spacing w:val="52"/>
        </w:rPr>
        <w:t xml:space="preserve"> </w:t>
      </w:r>
      <w:r w:rsidRPr="00353C20">
        <w:t>of</w:t>
      </w:r>
      <w:r w:rsidRPr="00353C20">
        <w:rPr>
          <w:spacing w:val="53"/>
        </w:rPr>
        <w:t xml:space="preserve"> </w:t>
      </w:r>
      <w:r w:rsidRPr="00353C20">
        <w:t>optimal</w:t>
      </w:r>
      <w:r w:rsidRPr="00353C20">
        <w:rPr>
          <w:spacing w:val="-57"/>
        </w:rPr>
        <w:t xml:space="preserve"> </w:t>
      </w:r>
      <w:r w:rsidRPr="00353C20">
        <w:t>correlated</w:t>
      </w:r>
      <w:r w:rsidRPr="00353C20">
        <w:rPr>
          <w:spacing w:val="-1"/>
        </w:rPr>
        <w:t xml:space="preserve"> </w:t>
      </w:r>
      <w:r w:rsidRPr="00353C20">
        <w:t>and nested</w:t>
      </w:r>
      <w:r w:rsidRPr="00353C20">
        <w:rPr>
          <w:spacing w:val="-1"/>
        </w:rPr>
        <w:t xml:space="preserve"> </w:t>
      </w:r>
      <w:r w:rsidRPr="00353C20">
        <w:t>sub queries such as finding summary</w:t>
      </w:r>
      <w:r w:rsidRPr="00353C20">
        <w:rPr>
          <w:spacing w:val="-1"/>
        </w:rPr>
        <w:t xml:space="preserve"> </w:t>
      </w:r>
      <w:r w:rsidRPr="00353C20">
        <w:t>statistics.</w:t>
      </w:r>
    </w:p>
    <w:p w14:paraId="00C13355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</w:t>
      </w:r>
    </w:p>
    <w:p w14:paraId="0EDB0346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03193B2C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79FFC270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retrieve players and match details of players who are above 25 years old. </w:t>
      </w:r>
    </w:p>
    <w:p w14:paraId="63D334C4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details of Team who have not played any matches.</w:t>
      </w:r>
    </w:p>
    <w:p w14:paraId="389C35EB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To retrieve the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teamname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, and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playername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for a particular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given.</w:t>
      </w:r>
    </w:p>
    <w:p w14:paraId="5BCD55BB" w14:textId="77777777" w:rsidR="00CA4A3E" w:rsidRPr="00353C20" w:rsidRDefault="00CA4A3E" w:rsidP="00CA4A3E">
      <w:pPr>
        <w:jc w:val="both"/>
        <w:rPr>
          <w:rFonts w:ascii="Times New Roman" w:eastAsia="Times New Roman" w:hAnsi="Times New Roman" w:cs="Times New Roman"/>
          <w:szCs w:val="24"/>
        </w:rPr>
      </w:pPr>
    </w:p>
    <w:p w14:paraId="6F5ECD35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2F36823" w14:textId="77777777" w:rsidR="00CA4A3E" w:rsidRPr="00353C20" w:rsidRDefault="00CA4A3E" w:rsidP="00CA4A3E">
      <w:pPr>
        <w:pStyle w:val="BodyText"/>
        <w:widowControl w:val="0"/>
        <w:numPr>
          <w:ilvl w:val="1"/>
          <w:numId w:val="13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6EEEC02F" w14:textId="77777777" w:rsidR="00CA4A3E" w:rsidRPr="00353C20" w:rsidRDefault="00CA4A3E" w:rsidP="00CA4A3E">
      <w:pPr>
        <w:pStyle w:val="BodyText"/>
        <w:spacing w:line="274" w:lineRule="exact"/>
      </w:pPr>
    </w:p>
    <w:p w14:paraId="584FB120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t xml:space="preserve">SQL&gt; SELECT </w:t>
      </w:r>
      <w:proofErr w:type="spellStart"/>
      <w:r w:rsidRPr="00353C20">
        <w:t>t.TeamID</w:t>
      </w:r>
      <w:proofErr w:type="spellEnd"/>
      <w:r w:rsidRPr="00353C20">
        <w:t xml:space="preserve">, </w:t>
      </w:r>
      <w:proofErr w:type="spellStart"/>
      <w:r w:rsidRPr="00353C20">
        <w:t>t.Name</w:t>
      </w:r>
      <w:proofErr w:type="spellEnd"/>
      <w:r w:rsidRPr="00353C20">
        <w:t xml:space="preserve"> AS </w:t>
      </w:r>
      <w:proofErr w:type="spellStart"/>
      <w:r w:rsidRPr="00353C20">
        <w:t>TeamName</w:t>
      </w:r>
      <w:proofErr w:type="spellEnd"/>
      <w:r w:rsidRPr="00353C20">
        <w:t xml:space="preserve">, </w:t>
      </w:r>
      <w:proofErr w:type="spellStart"/>
      <w:r w:rsidRPr="00353C20">
        <w:t>t.Coach</w:t>
      </w:r>
      <w:proofErr w:type="spellEnd"/>
      <w:r w:rsidRPr="00353C20">
        <w:t xml:space="preserve">, </w:t>
      </w:r>
      <w:proofErr w:type="spellStart"/>
      <w:r w:rsidRPr="00353C20">
        <w:t>t.Captain</w:t>
      </w:r>
      <w:proofErr w:type="spellEnd"/>
      <w:r w:rsidRPr="00353C20">
        <w:t>, COUNT(</w:t>
      </w:r>
      <w:proofErr w:type="spellStart"/>
      <w:r w:rsidRPr="00353C20">
        <w:t>m.MatchID</w:t>
      </w:r>
      <w:proofErr w:type="spellEnd"/>
      <w:r w:rsidRPr="00353C20">
        <w:t xml:space="preserve">) AS </w:t>
      </w:r>
      <w:proofErr w:type="spellStart"/>
      <w:r w:rsidRPr="00353C20">
        <w:t>WinningMatchCount</w:t>
      </w:r>
      <w:proofErr w:type="spellEnd"/>
      <w:r w:rsidRPr="00353C20">
        <w:t xml:space="preserve"> FROM Team t LEFT JOIN Match m ON </w:t>
      </w:r>
      <w:proofErr w:type="spellStart"/>
      <w:r w:rsidRPr="00353C20">
        <w:t>t.TeamID</w:t>
      </w:r>
      <w:proofErr w:type="spellEnd"/>
      <w:r w:rsidRPr="00353C20">
        <w:t xml:space="preserve"> = </w:t>
      </w:r>
      <w:proofErr w:type="spellStart"/>
      <w:r w:rsidRPr="00353C20">
        <w:t>substr</w:t>
      </w:r>
      <w:proofErr w:type="spellEnd"/>
      <w:r w:rsidRPr="00353C20">
        <w:t xml:space="preserve">(m.result,1,5) GROUP BY </w:t>
      </w:r>
      <w:proofErr w:type="spellStart"/>
      <w:r w:rsidRPr="00353C20">
        <w:t>t.TeamID</w:t>
      </w:r>
      <w:proofErr w:type="spellEnd"/>
      <w:r w:rsidRPr="00353C20">
        <w:t xml:space="preserve">, </w:t>
      </w:r>
      <w:proofErr w:type="spellStart"/>
      <w:r w:rsidRPr="00353C20">
        <w:t>t.Name</w:t>
      </w:r>
      <w:proofErr w:type="spellEnd"/>
      <w:r w:rsidRPr="00353C20">
        <w:t xml:space="preserve">, </w:t>
      </w:r>
      <w:proofErr w:type="spellStart"/>
      <w:r w:rsidRPr="00353C20">
        <w:t>t.Coach</w:t>
      </w:r>
      <w:proofErr w:type="spellEnd"/>
      <w:r w:rsidRPr="00353C20">
        <w:t xml:space="preserve">, </w:t>
      </w:r>
      <w:proofErr w:type="spellStart"/>
      <w:r w:rsidRPr="00353C20">
        <w:t>t.Captain</w:t>
      </w:r>
      <w:proofErr w:type="spellEnd"/>
      <w:r w:rsidRPr="00353C20">
        <w:t>;</w:t>
      </w:r>
    </w:p>
    <w:p w14:paraId="044B01C1" w14:textId="77777777" w:rsidR="00CA4A3E" w:rsidRPr="00353C20" w:rsidRDefault="00CA4A3E" w:rsidP="00CA4A3E">
      <w:pPr>
        <w:pStyle w:val="BodyText"/>
        <w:spacing w:line="274" w:lineRule="exact"/>
        <w:jc w:val="both"/>
      </w:pPr>
    </w:p>
    <w:p w14:paraId="4C8EF685" w14:textId="77777777" w:rsidR="00CA4A3E" w:rsidRPr="00353C20" w:rsidRDefault="00CA4A3E" w:rsidP="00CA4A3E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23942901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509"/>
        <w:gridCol w:w="2208"/>
        <w:gridCol w:w="2116"/>
        <w:gridCol w:w="2441"/>
      </w:tblGrid>
      <w:tr w:rsidR="00CA4A3E" w:rsidRPr="00353C20" w14:paraId="7C27C805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F5D94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DC22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D22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1856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696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WinningMatchCount</w:t>
            </w:r>
            <w:proofErr w:type="spellEnd"/>
          </w:p>
        </w:tc>
      </w:tr>
      <w:tr w:rsidR="00CA4A3E" w:rsidRPr="00353C20" w14:paraId="75494890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D3151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D7FD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E5A0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0D9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788D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CA4A3E" w:rsidRPr="00353C20" w14:paraId="39773AC2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71BFD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8600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817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D3CF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9BDE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04FD50CB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15F7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C074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F25C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8082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C712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59E09620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111FA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78A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0AC5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1859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FAE5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1E800545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EC24E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FFB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E1C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DD8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21FE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</w:t>
            </w:r>
          </w:p>
        </w:tc>
      </w:tr>
      <w:tr w:rsidR="00CA4A3E" w:rsidRPr="00353C20" w14:paraId="0C125451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56DB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CB4A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B33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65E2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5D5A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7CB774C8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39697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EC88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EB60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A41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DAB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6A77A5B7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50816B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C40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A967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A652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7B64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6FBD33EB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1D4FF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1CBE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89C4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0731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AFEC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1ED7552E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7DA2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EEF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9984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4507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E8E5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</w:tbl>
    <w:p w14:paraId="45EB9AAE" w14:textId="77777777" w:rsidR="00CA4A3E" w:rsidRPr="00353C20" w:rsidRDefault="00CA4A3E" w:rsidP="00CA4A3E">
      <w:pPr>
        <w:pStyle w:val="BodyText"/>
        <w:spacing w:line="274" w:lineRule="exact"/>
      </w:pPr>
    </w:p>
    <w:p w14:paraId="7A99DE4C" w14:textId="77777777" w:rsidR="00CA4A3E" w:rsidRPr="00353C20" w:rsidRDefault="00CA4A3E" w:rsidP="00CA4A3E">
      <w:pPr>
        <w:pStyle w:val="BodyText"/>
        <w:spacing w:line="274" w:lineRule="exact"/>
      </w:pPr>
    </w:p>
    <w:p w14:paraId="7BF208AF" w14:textId="77777777" w:rsidR="00CA4A3E" w:rsidRPr="00353C20" w:rsidRDefault="00CA4A3E" w:rsidP="00CA4A3E">
      <w:pPr>
        <w:pStyle w:val="BodyText"/>
        <w:spacing w:line="274" w:lineRule="exact"/>
      </w:pPr>
    </w:p>
    <w:p w14:paraId="0F44242D" w14:textId="77777777" w:rsidR="00CA4A3E" w:rsidRPr="00353C20" w:rsidRDefault="00CA4A3E" w:rsidP="00CA4A3E">
      <w:pPr>
        <w:pStyle w:val="BodyText"/>
        <w:spacing w:line="274" w:lineRule="exact"/>
      </w:pPr>
      <w:r w:rsidRPr="00353C20">
        <w:t>4.2 To retrieve the total number of 'Tie' matches in a team-wise manner</w:t>
      </w:r>
      <w:r w:rsidRPr="00353C20">
        <w:rPr>
          <w:spacing w:val="-1"/>
        </w:rPr>
        <w:t>.</w:t>
      </w:r>
    </w:p>
    <w:p w14:paraId="442C9CE7" w14:textId="77777777" w:rsidR="00CA4A3E" w:rsidRPr="00353C20" w:rsidRDefault="00CA4A3E" w:rsidP="00CA4A3E">
      <w:pPr>
        <w:pStyle w:val="BodyText"/>
        <w:spacing w:line="274" w:lineRule="exact"/>
        <w:rPr>
          <w:spacing w:val="-1"/>
        </w:rPr>
      </w:pPr>
    </w:p>
    <w:p w14:paraId="7E8C197D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rPr>
          <w:spacing w:val="-1"/>
        </w:rPr>
        <w:t xml:space="preserve">SQL&gt; </w:t>
      </w:r>
      <w:r w:rsidRPr="00353C20">
        <w:t xml:space="preserve">SELECT </w:t>
      </w:r>
      <w:proofErr w:type="spellStart"/>
      <w:r w:rsidRPr="00353C20">
        <w:t>t.Name</w:t>
      </w:r>
      <w:proofErr w:type="spellEnd"/>
      <w:r w:rsidRPr="00353C20">
        <w:t xml:space="preserve"> AS </w:t>
      </w:r>
      <w:proofErr w:type="spellStart"/>
      <w:r w:rsidRPr="00353C20">
        <w:t>TeamName</w:t>
      </w:r>
      <w:proofErr w:type="spellEnd"/>
      <w:r w:rsidRPr="00353C20">
        <w:t xml:space="preserve">, COUNT(*) AS </w:t>
      </w:r>
      <w:proofErr w:type="spellStart"/>
      <w:r w:rsidRPr="00353C20">
        <w:t>TotalTieMatches</w:t>
      </w:r>
      <w:proofErr w:type="spellEnd"/>
      <w:r w:rsidRPr="00353C20">
        <w:t xml:space="preserve"> FROM Team t JOIN </w:t>
      </w:r>
      <w:proofErr w:type="spellStart"/>
      <w:r w:rsidRPr="00353C20">
        <w:t>Match_result</w:t>
      </w:r>
      <w:proofErr w:type="spellEnd"/>
      <w:r w:rsidRPr="00353C20">
        <w:t xml:space="preserve"> </w:t>
      </w:r>
      <w:proofErr w:type="spellStart"/>
      <w:r w:rsidRPr="00353C20">
        <w:t>mt</w:t>
      </w:r>
      <w:proofErr w:type="spellEnd"/>
      <w:r w:rsidRPr="00353C20">
        <w:t xml:space="preserve"> ON </w:t>
      </w:r>
      <w:proofErr w:type="spellStart"/>
      <w:r w:rsidRPr="00353C20">
        <w:t>t.TeamID</w:t>
      </w:r>
      <w:proofErr w:type="spellEnd"/>
      <w:r w:rsidRPr="00353C20">
        <w:t xml:space="preserve"> = </w:t>
      </w:r>
      <w:proofErr w:type="spellStart"/>
      <w:r w:rsidRPr="00353C20">
        <w:t>mt.TeamID</w:t>
      </w:r>
      <w:proofErr w:type="spellEnd"/>
      <w:r w:rsidRPr="00353C20">
        <w:t xml:space="preserve"> JOIN </w:t>
      </w:r>
      <w:proofErr w:type="spellStart"/>
      <w:r w:rsidRPr="00353C20">
        <w:t>Match_result</w:t>
      </w:r>
      <w:proofErr w:type="spellEnd"/>
      <w:r w:rsidRPr="00353C20">
        <w:t xml:space="preserve"> m ON </w:t>
      </w:r>
      <w:proofErr w:type="spellStart"/>
      <w:r w:rsidRPr="00353C20">
        <w:t>mt.MatchID</w:t>
      </w:r>
      <w:proofErr w:type="spellEnd"/>
      <w:r w:rsidRPr="00353C20">
        <w:t xml:space="preserve"> = </w:t>
      </w:r>
      <w:proofErr w:type="spellStart"/>
      <w:r w:rsidRPr="00353C20">
        <w:t>m.MatchID</w:t>
      </w:r>
      <w:proofErr w:type="spellEnd"/>
      <w:r w:rsidRPr="00353C20">
        <w:t xml:space="preserve"> WHERE </w:t>
      </w:r>
      <w:proofErr w:type="spellStart"/>
      <w:r w:rsidRPr="00353C20">
        <w:t>m.Result</w:t>
      </w:r>
      <w:proofErr w:type="spellEnd"/>
      <w:r w:rsidRPr="00353C20">
        <w:t xml:space="preserve"> = 'Tie' GROUP BY </w:t>
      </w:r>
      <w:proofErr w:type="spellStart"/>
      <w:r w:rsidRPr="00353C20">
        <w:t>t.Name</w:t>
      </w:r>
      <w:proofErr w:type="spellEnd"/>
      <w:r w:rsidRPr="00353C20">
        <w:t>;</w:t>
      </w:r>
    </w:p>
    <w:p w14:paraId="5FBACCDD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 w:rsidR="00CA4A3E" w:rsidRPr="00353C20" w14:paraId="3E93B66B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522F4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B727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  <w:proofErr w:type="spellEnd"/>
          </w:p>
        </w:tc>
      </w:tr>
      <w:tr w:rsidR="00CA4A3E" w:rsidRPr="00353C20" w14:paraId="0A7AB2C4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3CA09A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0286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 w14:paraId="2028B749" w14:textId="77777777" w:rsidR="00CA4A3E" w:rsidRPr="00353C20" w:rsidRDefault="00CA4A3E" w:rsidP="00CA4A3E">
      <w:pPr>
        <w:pStyle w:val="BodyText"/>
        <w:spacing w:line="274" w:lineRule="exact"/>
        <w:jc w:val="both"/>
        <w:rPr>
          <w:spacing w:val="-1"/>
        </w:rPr>
      </w:pPr>
    </w:p>
    <w:p w14:paraId="550C3A31" w14:textId="77777777" w:rsidR="00CA4A3E" w:rsidRPr="00353C20" w:rsidRDefault="00CA4A3E" w:rsidP="00CA4A3E">
      <w:pPr>
        <w:pStyle w:val="BodyText"/>
        <w:spacing w:line="274" w:lineRule="exact"/>
      </w:pPr>
    </w:p>
    <w:p w14:paraId="51215F5D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08544C67" w14:textId="77777777" w:rsidR="00CA4A3E" w:rsidRPr="00353C20" w:rsidRDefault="00CA4A3E" w:rsidP="00CA4A3E">
      <w:pPr>
        <w:pStyle w:val="BodyText"/>
        <w:spacing w:line="274" w:lineRule="exact"/>
      </w:pPr>
    </w:p>
    <w:p w14:paraId="2503C830" w14:textId="77777777" w:rsidR="00CA4A3E" w:rsidRPr="00353C20" w:rsidRDefault="00CA4A3E" w:rsidP="00CA4A3E">
      <w:pPr>
        <w:pStyle w:val="BodyText"/>
        <w:spacing w:line="274" w:lineRule="exact"/>
      </w:pPr>
      <w:r w:rsidRPr="00353C20">
        <w:t xml:space="preserve">SQL&gt; select * from team where </w:t>
      </w:r>
      <w:proofErr w:type="spellStart"/>
      <w:r w:rsidRPr="00353C20">
        <w:t>teamID</w:t>
      </w:r>
      <w:proofErr w:type="spellEnd"/>
      <w:r w:rsidRPr="00353C20">
        <w:t xml:space="preserve"> in (select </w:t>
      </w:r>
      <w:proofErr w:type="spellStart"/>
      <w:r w:rsidRPr="00353C20">
        <w:t>mr.teamID</w:t>
      </w:r>
      <w:proofErr w:type="spellEnd"/>
      <w:r w:rsidRPr="00353C20">
        <w:t xml:space="preserve"> from </w:t>
      </w:r>
      <w:proofErr w:type="spellStart"/>
      <w:r w:rsidRPr="00353C20">
        <w:t>match_result</w:t>
      </w:r>
      <w:proofErr w:type="spellEnd"/>
      <w:r w:rsidRPr="00353C20">
        <w:t xml:space="preserve"> </w:t>
      </w:r>
      <w:proofErr w:type="spellStart"/>
      <w:r w:rsidRPr="00353C20">
        <w:t>mr</w:t>
      </w:r>
      <w:proofErr w:type="spellEnd"/>
      <w:r w:rsidRPr="00353C20">
        <w:t xml:space="preserve"> left join team t on </w:t>
      </w:r>
      <w:proofErr w:type="spellStart"/>
      <w:r w:rsidRPr="00353C20">
        <w:t>mr.teamId</w:t>
      </w:r>
      <w:proofErr w:type="spellEnd"/>
      <w:r w:rsidRPr="00353C20">
        <w:t>=</w:t>
      </w:r>
      <w:proofErr w:type="spellStart"/>
      <w:r w:rsidRPr="00353C20">
        <w:t>t.teamID</w:t>
      </w:r>
      <w:proofErr w:type="spellEnd"/>
      <w:r w:rsidRPr="00353C20">
        <w:t xml:space="preserve"> where </w:t>
      </w:r>
      <w:proofErr w:type="spellStart"/>
      <w:r w:rsidRPr="00353C20">
        <w:t>mr.result</w:t>
      </w:r>
      <w:proofErr w:type="spellEnd"/>
      <w:r w:rsidRPr="00353C20">
        <w:t>='Win');</w:t>
      </w:r>
    </w:p>
    <w:p w14:paraId="1D2398D4" w14:textId="77777777" w:rsidR="00CA4A3E" w:rsidRPr="00353C20" w:rsidRDefault="00CA4A3E" w:rsidP="00CA4A3E">
      <w:pPr>
        <w:pStyle w:val="BodyText"/>
        <w:spacing w:line="274" w:lineRule="exact"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369"/>
        <w:gridCol w:w="2173"/>
        <w:gridCol w:w="2037"/>
        <w:gridCol w:w="2793"/>
      </w:tblGrid>
      <w:tr w:rsidR="00CA4A3E" w:rsidRPr="00353C20" w14:paraId="063F43A9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AACA1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8B73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99C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2436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0CFC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CA4A3E" w:rsidRPr="00353C20" w14:paraId="10D3F21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13596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88D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7128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E7CC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6309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 w:rsidR="00CA4A3E" w:rsidRPr="00353C20" w14:paraId="59C77370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FA59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22A4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E19C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0A61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17B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CA4A3E" w:rsidRPr="00353C20" w14:paraId="29239064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A4753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19D8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599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AA2D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704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 w14:paraId="54671E86" w14:textId="77777777" w:rsidR="00CA4A3E" w:rsidRPr="00353C20" w:rsidRDefault="00CA4A3E" w:rsidP="00CA4A3E">
      <w:pPr>
        <w:pStyle w:val="BodyText"/>
        <w:spacing w:line="274" w:lineRule="exact"/>
      </w:pPr>
    </w:p>
    <w:p w14:paraId="130ADE7D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players and match details of players who are above 25 years old.</w:t>
      </w:r>
    </w:p>
    <w:p w14:paraId="230612CA" w14:textId="77777777" w:rsidR="00CA4A3E" w:rsidRPr="00353C20" w:rsidRDefault="00CA4A3E" w:rsidP="00CA4A3E">
      <w:pPr>
        <w:pStyle w:val="BodyText"/>
        <w:spacing w:line="274" w:lineRule="exact"/>
      </w:pPr>
    </w:p>
    <w:p w14:paraId="3B0B9DC2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t xml:space="preserve">SQL&gt; SELECT </w:t>
      </w:r>
      <w:proofErr w:type="spellStart"/>
      <w:r w:rsidRPr="00353C20">
        <w:t>p.PlayerID</w:t>
      </w:r>
      <w:proofErr w:type="spellEnd"/>
      <w:r w:rsidRPr="00353C20">
        <w:t xml:space="preserve">, </w:t>
      </w:r>
      <w:proofErr w:type="spellStart"/>
      <w:r w:rsidRPr="00353C20">
        <w:t>p.FName</w:t>
      </w:r>
      <w:proofErr w:type="spellEnd"/>
      <w:r w:rsidRPr="00353C20">
        <w:t xml:space="preserve"> AS </w:t>
      </w:r>
      <w:proofErr w:type="spellStart"/>
      <w:r w:rsidRPr="00353C20">
        <w:t>PlayerName</w:t>
      </w:r>
      <w:proofErr w:type="spellEnd"/>
      <w:r w:rsidRPr="00353C20">
        <w:t xml:space="preserve">, </w:t>
      </w:r>
      <w:proofErr w:type="spellStart"/>
      <w:r w:rsidRPr="00353C20">
        <w:t>p.Age</w:t>
      </w:r>
      <w:proofErr w:type="spellEnd"/>
      <w:r w:rsidRPr="00353C20">
        <w:t xml:space="preserve">, </w:t>
      </w:r>
      <w:proofErr w:type="spellStart"/>
      <w:r w:rsidRPr="00353C20">
        <w:t>m.MatchID</w:t>
      </w:r>
      <w:proofErr w:type="spellEnd"/>
      <w:r w:rsidRPr="00353C20">
        <w:t xml:space="preserve">, </w:t>
      </w:r>
      <w:proofErr w:type="spellStart"/>
      <w:r w:rsidRPr="00353C20">
        <w:t>m.match_Date</w:t>
      </w:r>
      <w:proofErr w:type="spellEnd"/>
      <w:r w:rsidRPr="00353C20">
        <w:t xml:space="preserve">, m.Time1, </w:t>
      </w:r>
      <w:proofErr w:type="spellStart"/>
      <w:r w:rsidRPr="00353C20">
        <w:t>m.Result</w:t>
      </w:r>
      <w:proofErr w:type="spellEnd"/>
      <w:r w:rsidRPr="00353C20">
        <w:t xml:space="preserve"> FROM Player p, match m where </w:t>
      </w:r>
      <w:proofErr w:type="spellStart"/>
      <w:r w:rsidRPr="00353C20">
        <w:t>p.playerID</w:t>
      </w:r>
      <w:proofErr w:type="spellEnd"/>
      <w:r w:rsidRPr="00353C20">
        <w:t xml:space="preserve"> in(select </w:t>
      </w:r>
      <w:proofErr w:type="spellStart"/>
      <w:r w:rsidRPr="00353C20">
        <w:t>playerID</w:t>
      </w:r>
      <w:proofErr w:type="spellEnd"/>
      <w:r w:rsidRPr="00353C20">
        <w:t xml:space="preserve"> from player where age&gt;25);</w:t>
      </w:r>
    </w:p>
    <w:p w14:paraId="47AFF52A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64"/>
        <w:gridCol w:w="664"/>
        <w:gridCol w:w="1219"/>
        <w:gridCol w:w="1647"/>
        <w:gridCol w:w="928"/>
        <w:gridCol w:w="1938"/>
      </w:tblGrid>
      <w:tr w:rsidR="00CA4A3E" w:rsidRPr="00353C20" w14:paraId="621F98C5" w14:textId="77777777" w:rsidTr="00C73321">
        <w:trPr>
          <w:trHeight w:val="12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5D365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B22B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EAD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D7E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B072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F4CD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3F23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 w:rsidR="00CA4A3E" w:rsidRPr="00353C20" w14:paraId="115ADBDA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1349C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C1A0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0188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8ADA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BDB7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FCD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7F2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CA4A3E" w:rsidRPr="00353C20" w14:paraId="3B14A434" w14:textId="77777777" w:rsidTr="00C73321">
        <w:trPr>
          <w:trHeight w:val="126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5B0E4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0817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306B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4C6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C8BA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55F0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B6A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 w:rsidR="00CA4A3E" w:rsidRPr="00353C20" w14:paraId="5569785F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EC431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5DDC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A93B9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0AB4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8D52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6491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F681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CA4A3E" w:rsidRPr="00353C20" w14:paraId="2559A716" w14:textId="77777777" w:rsidTr="00C73321">
        <w:trPr>
          <w:trHeight w:val="130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3BC6E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B59F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68FA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82B5F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AAD1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E998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4B1E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 w:rsidR="00CA4A3E" w:rsidRPr="00353C20" w14:paraId="41BEC499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6BCB6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8565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5FD2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CE8F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2A0A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AEF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870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 w14:paraId="4E88F427" w14:textId="77777777" w:rsidR="00CA4A3E" w:rsidRPr="00353C20" w:rsidRDefault="00CA4A3E" w:rsidP="00CA4A3E">
      <w:pPr>
        <w:pStyle w:val="BodyText"/>
        <w:spacing w:line="274" w:lineRule="exact"/>
        <w:jc w:val="both"/>
      </w:pPr>
    </w:p>
    <w:p w14:paraId="770B6AD6" w14:textId="77777777" w:rsidR="00CA4A3E" w:rsidRPr="00353C20" w:rsidRDefault="00CA4A3E" w:rsidP="00CA4A3E">
      <w:pPr>
        <w:pStyle w:val="BodyText"/>
        <w:spacing w:line="274" w:lineRule="exact"/>
      </w:pPr>
    </w:p>
    <w:p w14:paraId="0C0E7873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222F8C0D" w14:textId="77777777" w:rsidR="00CA4A3E" w:rsidRPr="00353C20" w:rsidRDefault="00CA4A3E" w:rsidP="00CA4A3E">
      <w:pPr>
        <w:pStyle w:val="BodyText"/>
        <w:spacing w:line="274" w:lineRule="exact"/>
      </w:pPr>
    </w:p>
    <w:p w14:paraId="151C9203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* from team where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not in(select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match Union select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 w:rsidR="00CA4A3E" w:rsidRPr="00353C20" w14:paraId="0E47D9A8" w14:textId="77777777" w:rsidTr="00C73321">
        <w:trPr>
          <w:trHeight w:val="79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41A34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CB4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2B96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EA24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3F76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CA4A3E" w:rsidRPr="00353C20" w14:paraId="285AADF9" w14:textId="77777777" w:rsidTr="00C73321">
        <w:trPr>
          <w:trHeight w:val="77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75B96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56872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C8C6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3616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D5EC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 w:rsidR="00CA4A3E" w:rsidRPr="00353C20" w14:paraId="7AD072BD" w14:textId="77777777" w:rsidTr="00C73321">
        <w:trPr>
          <w:trHeight w:val="79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D0F8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DD3E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E192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8DF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345F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 w:rsidR="00CA4A3E" w:rsidRPr="00353C20" w14:paraId="6A9C877C" w14:textId="77777777" w:rsidTr="00C73321">
        <w:trPr>
          <w:trHeight w:val="79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CEC4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84EC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359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BACB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E71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BARATHI</w:t>
            </w:r>
          </w:p>
        </w:tc>
      </w:tr>
      <w:tr w:rsidR="00CA4A3E" w:rsidRPr="00353C20" w14:paraId="3282AB94" w14:textId="77777777" w:rsidTr="00C73321">
        <w:trPr>
          <w:trHeight w:val="77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067FF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67A0A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B584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5557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C4A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 w14:paraId="59FD2BED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608AFC4C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4EFDE5FF" w14:textId="77777777" w:rsidR="00CA4A3E" w:rsidRPr="00353C20" w:rsidRDefault="00CA4A3E" w:rsidP="00CA4A3E">
      <w:pPr>
        <w:pStyle w:val="ListParagraph"/>
        <w:widowControl w:val="0"/>
        <w:numPr>
          <w:ilvl w:val="1"/>
          <w:numId w:val="14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To retrieve the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teamname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, and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playername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for a particular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given.</w:t>
      </w:r>
    </w:p>
    <w:p w14:paraId="7D6D412C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636A3782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</w:t>
      </w:r>
      <w:proofErr w:type="spell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t.boardid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t.name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p.fname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team t JOIN player p ON </w:t>
      </w:r>
      <w:proofErr w:type="spell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Cs w:val="24"/>
        </w:rPr>
        <w:t>p.teamid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WHERE </w:t>
      </w:r>
      <w:proofErr w:type="spellStart"/>
      <w:r w:rsidRPr="00353C20">
        <w:rPr>
          <w:rFonts w:ascii="Times New Roman" w:hAnsi="Times New Roman" w:cs="Times New Roman"/>
          <w:szCs w:val="24"/>
        </w:rPr>
        <w:t>p.playerid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 w:rsidR="00CA4A3E" w:rsidRPr="00353C20" w14:paraId="6A8F0F0F" w14:textId="77777777" w:rsidTr="00C73321">
        <w:trPr>
          <w:trHeight w:val="6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CE0603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951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84F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87F7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 w:rsidR="00CA4A3E" w:rsidRPr="00353C20" w14:paraId="753E6595" w14:textId="77777777" w:rsidTr="00C73321">
        <w:trPr>
          <w:trHeight w:val="64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41A4F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17A0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26B0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FDB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 w14:paraId="75CC0999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F99382E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40D117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246379B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7403A0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5FE869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07D3DB8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FB59BE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52AC18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4E9B3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6A4E0D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E52BF3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77DBD40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DD2232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19B866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67F10B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3B09E9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9C0A82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EFE9FF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94C172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72225F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18326D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F535F6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C80E50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Result:</w:t>
      </w:r>
    </w:p>
    <w:p w14:paraId="27DE8D3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5795D" w14:textId="77777777" w:rsidR="00AD2B4F" w:rsidRDefault="00AD2B4F">
      <w:pPr>
        <w:spacing w:line="240" w:lineRule="auto"/>
      </w:pPr>
      <w:r>
        <w:separator/>
      </w:r>
    </w:p>
  </w:endnote>
  <w:endnote w:type="continuationSeparator" w:id="0">
    <w:p w14:paraId="6A3EA429" w14:textId="77777777" w:rsidR="00AD2B4F" w:rsidRDefault="00AD2B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83B65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CBBDB" w14:textId="77777777" w:rsidR="00AD2B4F" w:rsidRDefault="00AD2B4F">
      <w:pPr>
        <w:spacing w:after="0"/>
      </w:pPr>
      <w:r>
        <w:separator/>
      </w:r>
    </w:p>
  </w:footnote>
  <w:footnote w:type="continuationSeparator" w:id="0">
    <w:p w14:paraId="38633216" w14:textId="77777777" w:rsidR="00AD2B4F" w:rsidRDefault="00AD2B4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3"/>
  </w:num>
  <w:num w:numId="8" w16cid:durableId="1436559041">
    <w:abstractNumId w:val="9"/>
  </w:num>
  <w:num w:numId="9" w16cid:durableId="2000499734">
    <w:abstractNumId w:val="12"/>
  </w:num>
  <w:num w:numId="10" w16cid:durableId="851724120">
    <w:abstractNumId w:val="6"/>
  </w:num>
  <w:num w:numId="11" w16cid:durableId="135344716">
    <w:abstractNumId w:val="11"/>
  </w:num>
  <w:num w:numId="12" w16cid:durableId="1029256311">
    <w:abstractNumId w:val="7"/>
  </w:num>
  <w:num w:numId="13" w16cid:durableId="1943950186">
    <w:abstractNumId w:val="10"/>
  </w:num>
  <w:num w:numId="14" w16cid:durableId="9446499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7419B"/>
    <w:rsid w:val="0008342E"/>
    <w:rsid w:val="00083B65"/>
    <w:rsid w:val="00121C8C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96403"/>
    <w:rsid w:val="003D2FFC"/>
    <w:rsid w:val="003F0CA5"/>
    <w:rsid w:val="004565D5"/>
    <w:rsid w:val="004F37FD"/>
    <w:rsid w:val="00515698"/>
    <w:rsid w:val="00526AE2"/>
    <w:rsid w:val="006411F2"/>
    <w:rsid w:val="0066337F"/>
    <w:rsid w:val="006C335B"/>
    <w:rsid w:val="006E0974"/>
    <w:rsid w:val="006F1245"/>
    <w:rsid w:val="00727977"/>
    <w:rsid w:val="007B7D2A"/>
    <w:rsid w:val="008262CD"/>
    <w:rsid w:val="00826549"/>
    <w:rsid w:val="008A4592"/>
    <w:rsid w:val="008C271D"/>
    <w:rsid w:val="00925FC8"/>
    <w:rsid w:val="009B77E4"/>
    <w:rsid w:val="00A0598D"/>
    <w:rsid w:val="00AA1D8D"/>
    <w:rsid w:val="00AD2B4F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666A9"/>
    <w:rsid w:val="00CA4A3E"/>
    <w:rsid w:val="00CB0664"/>
    <w:rsid w:val="00CC6BF4"/>
    <w:rsid w:val="00DB6A2D"/>
    <w:rsid w:val="00DD1E60"/>
    <w:rsid w:val="00DD7637"/>
    <w:rsid w:val="00E05A05"/>
    <w:rsid w:val="00E42476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theme" Target="theme/theme1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oter" Target="footer1.xml" /><Relationship Id="rId5" Type="http://schemas.openxmlformats.org/officeDocument/2006/relationships/settings" Target="settings.xml" /><Relationship Id="rId10" Type="http://schemas.openxmlformats.org/officeDocument/2006/relationships/image" Target="media/image2.png" /><Relationship Id="rId4" Type="http://schemas.openxmlformats.org/officeDocument/2006/relationships/styles" Target="styles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Ganesh Borusu</cp:lastModifiedBy>
  <cp:revision>2</cp:revision>
  <cp:lastPrinted>2025-10-15T00:45:00Z</cp:lastPrinted>
  <dcterms:created xsi:type="dcterms:W3CDTF">2025-11-02T06:41:00Z</dcterms:created>
  <dcterms:modified xsi:type="dcterms:W3CDTF">2025-11-02T06:41:00Z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