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4C159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4C159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4C159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4C159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4C159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4C159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4C1590">
      <w:pPr>
        <w:jc w:val="center"/>
      </w:pPr>
      <w:r>
        <w:t>Academic Year: 2025–2026</w:t>
      </w:r>
    </w:p>
    <w:p w14:paraId="0CB1D686" w14:textId="77777777" w:rsidR="00B831C4" w:rsidRDefault="004C1590">
      <w:pPr>
        <w:jc w:val="center"/>
      </w:pPr>
      <w:r>
        <w:t>SUMMER SEMESTER - SS2526</w:t>
      </w:r>
    </w:p>
    <w:p w14:paraId="1D7F9BBD" w14:textId="77777777" w:rsidR="00B831C4" w:rsidRDefault="004C1590">
      <w:r>
        <w:br/>
        <w:t>Course Code</w:t>
      </w:r>
      <w:r>
        <w:tab/>
        <w:t>: 10211CS207</w:t>
      </w:r>
    </w:p>
    <w:p w14:paraId="438658F5" w14:textId="77777777" w:rsidR="00B831C4" w:rsidRDefault="004C1590">
      <w:r>
        <w:t>Course Name</w:t>
      </w:r>
      <w:r>
        <w:tab/>
        <w:t>: Database Management Systems</w:t>
      </w:r>
    </w:p>
    <w:p w14:paraId="140F8ACB" w14:textId="03020E69" w:rsidR="00B831C4" w:rsidRDefault="004C159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1BBED859" w:rsidR="00B831C4" w:rsidRDefault="004C1590">
      <w:pPr>
        <w:pStyle w:val="Title"/>
      </w:pPr>
      <w:r>
        <w:t xml:space="preserve">DBMS TASK - </w:t>
      </w:r>
      <w:r w:rsidR="009B73C4">
        <w:t>6</w:t>
      </w:r>
      <w:r>
        <w:t xml:space="preserve"> REPORT</w:t>
      </w:r>
    </w:p>
    <w:p w14:paraId="3AFC1F2F" w14:textId="304B0B97" w:rsidR="009B73C4" w:rsidRPr="009B73C4" w:rsidRDefault="004C1590" w:rsidP="009B73C4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9B73C4">
        <w:rPr>
          <w:sz w:val="28"/>
          <w:szCs w:val="24"/>
        </w:rPr>
        <w:t>:</w:t>
      </w:r>
      <w:r w:rsidR="006335F1" w:rsidRPr="006335F1">
        <w:rPr>
          <w:rFonts w:ascii="Times New Roman" w:hAnsi="Times New Roman" w:cs="Times New Roman"/>
          <w:b/>
          <w:bCs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Procedures,</w:t>
      </w:r>
      <w:r w:rsidR="009B73C4"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Function</w:t>
      </w:r>
      <w:r w:rsidR="009B73C4"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="009B73C4" w:rsidRPr="009B73C4">
        <w:rPr>
          <w:rFonts w:ascii="Times New Roman" w:hAnsi="Times New Roman" w:cs="Times New Roman"/>
          <w:bCs/>
          <w:szCs w:val="24"/>
        </w:rPr>
        <w:t>and Loops</w:t>
      </w:r>
    </w:p>
    <w:p w14:paraId="125D37A1" w14:textId="75451D0C" w:rsidR="00B831C4" w:rsidRPr="006335F1" w:rsidRDefault="00B831C4"/>
    <w:p w14:paraId="1D2BCD18" w14:textId="77777777" w:rsidR="00B831C4" w:rsidRDefault="004C159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4C159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4C159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4C159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6F20F804" w:rsidR="00B831C4" w:rsidRPr="00BB70CC" w:rsidRDefault="004C1590">
            <w:pPr>
              <w:spacing w:after="0" w:line="240" w:lineRule="auto"/>
              <w:rPr>
                <w:highlight w:val="yellow"/>
              </w:rPr>
            </w:pPr>
            <w:r w:rsidRPr="000566DF">
              <w:t>VTU</w:t>
            </w:r>
            <w:r w:rsidR="000566DF">
              <w:t>30263</w:t>
            </w:r>
          </w:p>
        </w:tc>
        <w:tc>
          <w:tcPr>
            <w:tcW w:w="2468" w:type="dxa"/>
            <w:vAlign w:val="bottom"/>
          </w:tcPr>
          <w:p w14:paraId="7294EA52" w14:textId="11ADB0F5" w:rsidR="00B831C4" w:rsidRPr="00BB70CC" w:rsidRDefault="004C1590">
            <w:pPr>
              <w:spacing w:after="0" w:line="240" w:lineRule="auto"/>
              <w:rPr>
                <w:highlight w:val="yellow"/>
              </w:rPr>
            </w:pPr>
            <w:r w:rsidRPr="000566DF">
              <w:t>24UECS</w:t>
            </w:r>
            <w:r w:rsidR="000566DF">
              <w:t>1138</w:t>
            </w:r>
          </w:p>
        </w:tc>
        <w:tc>
          <w:tcPr>
            <w:tcW w:w="4809" w:type="dxa"/>
            <w:vAlign w:val="bottom"/>
          </w:tcPr>
          <w:p w14:paraId="55EE313E" w14:textId="3B6EE398" w:rsidR="004C1590" w:rsidRPr="004C1590" w:rsidRDefault="00CF26F7">
            <w:pPr>
              <w:spacing w:after="0" w:line="240" w:lineRule="auto"/>
            </w:pPr>
            <w:r w:rsidRPr="00CF26F7">
              <w:t xml:space="preserve">B V D S </w:t>
            </w:r>
            <w:r w:rsidR="004C1590">
              <w:t>GANESH</w:t>
            </w:r>
          </w:p>
        </w:tc>
      </w:tr>
    </w:tbl>
    <w:p w14:paraId="1C5ED215" w14:textId="77777777" w:rsidR="00B831C4" w:rsidRDefault="004C159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2D143EE1" w14:textId="77777777" w:rsidR="000257EE" w:rsidRPr="009B73C4" w:rsidRDefault="000257EE" w:rsidP="000257EE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 w:rsidRPr="009B73C4">
        <w:rPr>
          <w:rFonts w:ascii="Times New Roman" w:hAnsi="Times New Roman" w:cs="Times New Roman"/>
          <w:bCs/>
          <w:szCs w:val="24"/>
        </w:rPr>
        <w:t>Procedures,</w:t>
      </w:r>
      <w:r w:rsidRPr="009B73C4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Function</w:t>
      </w:r>
      <w:r w:rsidRPr="009B73C4"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 w:rsidRPr="009B73C4">
        <w:rPr>
          <w:rFonts w:ascii="Times New Roman" w:hAnsi="Times New Roman" w:cs="Times New Roman"/>
          <w:bCs/>
          <w:szCs w:val="24"/>
        </w:rPr>
        <w:t>and Loops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1D4E768B" w14:textId="77777777" w:rsidR="00C57F10" w:rsidRPr="00353C20" w:rsidRDefault="00C57F10" w:rsidP="00C57F10">
      <w:pPr>
        <w:pStyle w:val="BodyText"/>
        <w:spacing w:line="244" w:lineRule="auto"/>
      </w:pPr>
      <w:r w:rsidRPr="00353C20">
        <w:rPr>
          <w:b/>
        </w:rPr>
        <w:t xml:space="preserve">Aim: </w:t>
      </w:r>
      <w:r w:rsidRPr="00353C20">
        <w:t>To write a programming</w:t>
      </w:r>
      <w:r w:rsidRPr="00353C20">
        <w:rPr>
          <w:spacing w:val="6"/>
        </w:rPr>
        <w:t xml:space="preserve"> </w:t>
      </w:r>
      <w:r w:rsidRPr="00353C20">
        <w:t>using</w:t>
      </w:r>
      <w:r w:rsidRPr="00353C20">
        <w:rPr>
          <w:spacing w:val="6"/>
        </w:rPr>
        <w:t xml:space="preserve"> </w:t>
      </w:r>
      <w:r w:rsidRPr="00353C20">
        <w:t>PL/SQL</w:t>
      </w:r>
      <w:r w:rsidRPr="00353C20">
        <w:rPr>
          <w:spacing w:val="6"/>
        </w:rPr>
        <w:t xml:space="preserve"> </w:t>
      </w:r>
      <w:r w:rsidRPr="00353C20">
        <w:t>Procedures,</w:t>
      </w:r>
      <w:r w:rsidRPr="00353C20">
        <w:rPr>
          <w:spacing w:val="6"/>
        </w:rPr>
        <w:t xml:space="preserve"> </w:t>
      </w:r>
      <w:r w:rsidRPr="00353C20">
        <w:t>Functions</w:t>
      </w:r>
      <w:r w:rsidRPr="00353C20">
        <w:rPr>
          <w:spacing w:val="14"/>
        </w:rPr>
        <w:t xml:space="preserve"> </w:t>
      </w:r>
      <w:r w:rsidRPr="00353C20">
        <w:t>and</w:t>
      </w:r>
      <w:r w:rsidRPr="00353C20">
        <w:rPr>
          <w:spacing w:val="6"/>
        </w:rPr>
        <w:t xml:space="preserve"> </w:t>
      </w:r>
      <w:r w:rsidRPr="00353C20">
        <w:t>loops</w:t>
      </w:r>
      <w:r w:rsidRPr="00353C20">
        <w:rPr>
          <w:spacing w:val="8"/>
        </w:rPr>
        <w:t xml:space="preserve"> </w:t>
      </w:r>
      <w:r w:rsidRPr="00353C20">
        <w:t>on</w:t>
      </w:r>
      <w:r w:rsidRPr="00353C20">
        <w:rPr>
          <w:spacing w:val="7"/>
        </w:rPr>
        <w:t xml:space="preserve"> </w:t>
      </w:r>
      <w:r w:rsidRPr="00353C20">
        <w:t>Number</w:t>
      </w:r>
      <w:r w:rsidRPr="00353C20">
        <w:rPr>
          <w:spacing w:val="6"/>
        </w:rPr>
        <w:t xml:space="preserve"> </w:t>
      </w:r>
      <w:r w:rsidRPr="00353C20">
        <w:t>theory</w:t>
      </w:r>
      <w:r w:rsidRPr="00353C20">
        <w:rPr>
          <w:spacing w:val="12"/>
        </w:rPr>
        <w:t xml:space="preserve"> </w:t>
      </w:r>
      <w:r w:rsidRPr="00353C20">
        <w:t>and</w:t>
      </w:r>
      <w:r w:rsidRPr="00353C20">
        <w:rPr>
          <w:spacing w:val="15"/>
        </w:rPr>
        <w:t xml:space="preserve"> </w:t>
      </w:r>
      <w:r w:rsidRPr="00353C20">
        <w:t>business</w:t>
      </w:r>
      <w:r w:rsidRPr="00353C20">
        <w:rPr>
          <w:spacing w:val="-57"/>
        </w:rPr>
        <w:t xml:space="preserve"> </w:t>
      </w:r>
      <w:r w:rsidRPr="00353C20">
        <w:t>scenarios like.</w:t>
      </w:r>
    </w:p>
    <w:p w14:paraId="66266A9E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 w14:textId="77777777" w:rsidR="00C57F10" w:rsidRPr="00353C20" w:rsidRDefault="00C57F10" w:rsidP="00C57F10">
      <w:pPr>
        <w:pStyle w:val="ListParagraph"/>
        <w:widowControl w:val="0"/>
        <w:numPr>
          <w:ilvl w:val="0"/>
          <w:numId w:val="18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registered for any tournament.</w:t>
      </w:r>
    </w:p>
    <w:p w14:paraId="274BC6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DECLARE</w:t>
      </w:r>
    </w:p>
    <w:p w14:paraId="267B1A6F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total_age</w:t>
      </w:r>
      <w:proofErr w:type="spellEnd"/>
      <w:r w:rsidRPr="00353C20">
        <w:t xml:space="preserve"> NUMBER := 0;</w:t>
      </w:r>
    </w:p>
    <w:p w14:paraId="5BB1E86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num_players</w:t>
      </w:r>
      <w:proofErr w:type="spellEnd"/>
      <w:r w:rsidRPr="00353C20">
        <w:t xml:space="preserve"> NUMBER := 0;</w:t>
      </w:r>
    </w:p>
    <w:p w14:paraId="532D3CE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</w:t>
      </w:r>
      <w:proofErr w:type="spellStart"/>
      <w:r w:rsidRPr="00353C20">
        <w:t>avg_age</w:t>
      </w:r>
      <w:proofErr w:type="spellEnd"/>
      <w:r w:rsidRPr="00353C20">
        <w:t xml:space="preserve"> NUMBER := 0;</w:t>
      </w:r>
    </w:p>
    <w:p w14:paraId="0985B446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>BEGIN</w:t>
      </w:r>
    </w:p>
    <w:p w14:paraId="696192CE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Using a cursor to loop through all players</w:t>
      </w:r>
    </w:p>
    <w:p w14:paraId="5F49DD93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FOR </w:t>
      </w:r>
      <w:proofErr w:type="spellStart"/>
      <w:r w:rsidRPr="00353C20">
        <w:t>player_rec</w:t>
      </w:r>
      <w:proofErr w:type="spellEnd"/>
      <w:r w:rsidRPr="00353C20">
        <w:t xml:space="preserve"> IN (SELECT Age FROM Player) LOOP</w:t>
      </w:r>
    </w:p>
    <w:p w14:paraId="2FC62A18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total_age</w:t>
      </w:r>
      <w:proofErr w:type="spellEnd"/>
      <w:r w:rsidRPr="00353C20">
        <w:t xml:space="preserve"> := </w:t>
      </w:r>
      <w:proofErr w:type="spellStart"/>
      <w:r w:rsidRPr="00353C20">
        <w:t>total_age</w:t>
      </w:r>
      <w:proofErr w:type="spellEnd"/>
      <w:r w:rsidRPr="00353C20">
        <w:t xml:space="preserve"> + </w:t>
      </w:r>
      <w:proofErr w:type="spellStart"/>
      <w:r w:rsidRPr="00353C20">
        <w:t>player_rec.Age</w:t>
      </w:r>
      <w:proofErr w:type="spellEnd"/>
      <w:r w:rsidRPr="00353C20">
        <w:t>; -- Summing up the ages</w:t>
      </w:r>
    </w:p>
    <w:p w14:paraId="60499E7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num_players</w:t>
      </w:r>
      <w:proofErr w:type="spellEnd"/>
      <w:r w:rsidRPr="00353C20">
        <w:t xml:space="preserve"> := </w:t>
      </w:r>
      <w:proofErr w:type="spellStart"/>
      <w:r w:rsidRPr="00353C20">
        <w:t>num_players</w:t>
      </w:r>
      <w:proofErr w:type="spellEnd"/>
      <w:r w:rsidRPr="00353C20">
        <w:t xml:space="preserve"> + 1; -- Counting the number of players</w:t>
      </w:r>
    </w:p>
    <w:p w14:paraId="0350A9C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LOOP;</w:t>
      </w:r>
    </w:p>
    <w:p w14:paraId="488DDE68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059A0E9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Calculating the average age</w:t>
      </w:r>
    </w:p>
    <w:p w14:paraId="022E299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IF </w:t>
      </w:r>
      <w:proofErr w:type="spellStart"/>
      <w:r w:rsidRPr="00353C20">
        <w:t>num_players</w:t>
      </w:r>
      <w:proofErr w:type="spellEnd"/>
      <w:r w:rsidRPr="00353C20">
        <w:t xml:space="preserve"> &gt; 0 THEN</w:t>
      </w:r>
    </w:p>
    <w:p w14:paraId="3FFE804A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    </w:t>
      </w:r>
      <w:proofErr w:type="spellStart"/>
      <w:r w:rsidRPr="00353C20">
        <w:t>avg_age</w:t>
      </w:r>
      <w:proofErr w:type="spellEnd"/>
      <w:r w:rsidRPr="00353C20">
        <w:t xml:space="preserve"> := </w:t>
      </w:r>
      <w:proofErr w:type="spellStart"/>
      <w:r w:rsidRPr="00353C20">
        <w:t>total_age</w:t>
      </w:r>
      <w:proofErr w:type="spellEnd"/>
      <w:r w:rsidRPr="00353C20">
        <w:t xml:space="preserve"> / </w:t>
      </w:r>
      <w:proofErr w:type="spellStart"/>
      <w:r w:rsidRPr="00353C20">
        <w:t>num_players</w:t>
      </w:r>
      <w:proofErr w:type="spellEnd"/>
      <w:r w:rsidRPr="00353C20">
        <w:t>;</w:t>
      </w:r>
    </w:p>
    <w:p w14:paraId="218C6915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END IF;</w:t>
      </w:r>
    </w:p>
    <w:p w14:paraId="22A81F13" w14:textId="77777777" w:rsidR="00C57F10" w:rsidRPr="00353C20" w:rsidRDefault="00C57F10" w:rsidP="00C57F10">
      <w:pPr>
        <w:pStyle w:val="BodyText"/>
        <w:spacing w:line="273" w:lineRule="exact"/>
        <w:ind w:left="900"/>
      </w:pPr>
    </w:p>
    <w:p w14:paraId="26BCEA94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-- Displaying the result</w:t>
      </w:r>
    </w:p>
    <w:p w14:paraId="387FFEF7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Players: ' || </w:t>
      </w:r>
      <w:proofErr w:type="spellStart"/>
      <w:r w:rsidRPr="00353C20">
        <w:t>num_players</w:t>
      </w:r>
      <w:proofErr w:type="spellEnd"/>
      <w:r w:rsidRPr="00353C20">
        <w:t>);</w:t>
      </w:r>
    </w:p>
    <w:p w14:paraId="2165235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DBMS_OUTPUT.PUT_LINE('Total Age: ' || </w:t>
      </w:r>
      <w:proofErr w:type="spellStart"/>
      <w:r w:rsidRPr="00353C20">
        <w:t>total_age</w:t>
      </w:r>
      <w:proofErr w:type="spellEnd"/>
      <w:r w:rsidRPr="00353C20">
        <w:t>);</w:t>
      </w:r>
    </w:p>
    <w:p w14:paraId="4009CA19" w14:textId="77777777" w:rsidR="00C57F10" w:rsidRPr="00353C20" w:rsidRDefault="00C57F10" w:rsidP="00C57F10">
      <w:pPr>
        <w:pStyle w:val="BodyText"/>
        <w:spacing w:line="273" w:lineRule="exact"/>
        <w:ind w:left="900"/>
      </w:pPr>
      <w:r w:rsidRPr="00353C20">
        <w:t xml:space="preserve">    DBMS_OUTPUT.PUT_LINE('Average Age: ' || </w:t>
      </w:r>
      <w:proofErr w:type="spellStart"/>
      <w:r w:rsidRPr="00353C20">
        <w:t>avg_age</w:t>
      </w:r>
      <w:proofErr w:type="spellEnd"/>
      <w:r w:rsidRPr="00353C20">
        <w:t>);</w:t>
      </w:r>
    </w:p>
    <w:p w14:paraId="529B06D5" w14:textId="77777777" w:rsidR="00C57F10" w:rsidRPr="00353C20" w:rsidRDefault="00C57F10" w:rsidP="00C57F10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0620CD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Output:</w:t>
      </w:r>
    </w:p>
    <w:p w14:paraId="6C9390C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Players: 14</w:t>
      </w:r>
    </w:p>
    <w:p w14:paraId="7426527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Total Age: 342</w:t>
      </w:r>
    </w:p>
    <w:p w14:paraId="7D35E11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Average Age: 24.42</w:t>
      </w:r>
    </w:p>
    <w:p w14:paraId="1709FF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667978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VARCHAR(6) := &amp;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’; -- You can generate a unique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as needed</w:t>
      </w:r>
    </w:p>
    <w:p w14:paraId="0F2BFE5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VARCHAR(6) := '&amp;TEAMID';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</w:p>
    <w:p w14:paraId="25C823B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VARCHAR(30) := '&amp;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A0F2FD3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VARCHAR(30) := '&amp;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03AA6D4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NUMBER(5,2) := &amp;age;</w:t>
      </w:r>
    </w:p>
    <w:p w14:paraId="3C2FC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DATE := TO_DATE('&amp;DOB', 'YYYY-MM-DD'); -- Replace with the actual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</w:p>
    <w:p w14:paraId="0FE166D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VARCHAR(25) := '&amp;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>';</w:t>
      </w:r>
    </w:p>
    <w:p w14:paraId="5534235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VARCHAR(40) := '&amp;email';</w:t>
      </w:r>
    </w:p>
    <w:p w14:paraId="4C3CD8D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 := &amp;phone; -- Replace with the actual contact number</w:t>
      </w:r>
    </w:p>
    <w:p w14:paraId="55584D5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379C894E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INSERT INTO Player 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Age,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email,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)</w:t>
      </w:r>
    </w:p>
    <w:p w14:paraId="0B4C48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VALUES (</w:t>
      </w:r>
      <w:proofErr w:type="spellStart"/>
      <w:r w:rsidRPr="00353C20">
        <w:rPr>
          <w:rFonts w:ascii="Times New Roman" w:hAnsi="Times New Roman" w:cs="Times New Roman"/>
          <w:szCs w:val="24"/>
        </w:rPr>
        <w:t>v_PlayerID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v_TeamID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v_Age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v_DateofBirth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v_email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v_contact_no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088F0E2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COMMIT;</w:t>
      </w:r>
    </w:p>
    <w:p w14:paraId="731E5D9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0793B3DB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4867938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ROLLBACK;</w:t>
      </w:r>
    </w:p>
    <w:p w14:paraId="5CBC820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46D4540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5AA961F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>: 676</w:t>
      </w:r>
    </w:p>
    <w:p w14:paraId="2F1F57FB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Cs w:val="24"/>
        </w:rPr>
        <w:t>: CCB01</w:t>
      </w:r>
    </w:p>
    <w:p w14:paraId="607F1492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FName: Rahul</w:t>
      </w:r>
    </w:p>
    <w:p w14:paraId="0644FD7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>: Sharma</w:t>
      </w:r>
    </w:p>
    <w:p w14:paraId="1FBC31DF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Age: 23</w:t>
      </w:r>
    </w:p>
    <w:p w14:paraId="11D1EC9D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DateofBirth</w:t>
      </w:r>
      <w:proofErr w:type="spellEnd"/>
      <w:r w:rsidRPr="00353C20">
        <w:rPr>
          <w:rFonts w:ascii="Times New Roman" w:hAnsi="Times New Roman" w:cs="Times New Roman"/>
          <w:szCs w:val="24"/>
        </w:rPr>
        <w:t>: 17-07-1999</w:t>
      </w:r>
    </w:p>
    <w:p w14:paraId="3D6F0A2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PlayingRole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353C20">
        <w:rPr>
          <w:rFonts w:ascii="Times New Roman" w:hAnsi="Times New Roman" w:cs="Times New Roman"/>
          <w:szCs w:val="24"/>
        </w:rPr>
        <w:t>AllRounder</w:t>
      </w:r>
      <w:proofErr w:type="spellEnd"/>
    </w:p>
    <w:p w14:paraId="67E4EF60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Enter the email: rahulsharma@gmail.com</w:t>
      </w:r>
    </w:p>
    <w:p w14:paraId="54C03015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Enter the </w:t>
      </w:r>
      <w:proofErr w:type="spellStart"/>
      <w:r w:rsidRPr="00353C20">
        <w:rPr>
          <w:rFonts w:ascii="Times New Roman" w:hAnsi="Times New Roman" w:cs="Times New Roman"/>
          <w:szCs w:val="24"/>
        </w:rPr>
        <w:t>Contact_no</w:t>
      </w:r>
      <w:proofErr w:type="spellEnd"/>
      <w:r w:rsidRPr="00353C20">
        <w:rPr>
          <w:rFonts w:ascii="Times New Roman" w:hAnsi="Times New Roman" w:cs="Times New Roman"/>
          <w:szCs w:val="24"/>
        </w:rPr>
        <w:t>: 9797181815</w:t>
      </w:r>
    </w:p>
    <w:p w14:paraId="6C017948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Player record inserted successfully.</w:t>
      </w:r>
    </w:p>
    <w:p w14:paraId="22D0D9D9" w14:textId="77777777" w:rsidR="00C57F10" w:rsidRPr="00353C20" w:rsidRDefault="00C57F10" w:rsidP="00C57F1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FUNCTION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VARCHAR2) RETURN NUMBER IS</w:t>
      </w:r>
    </w:p>
    <w:p w14:paraId="4CE01A1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NUMBER := 0;</w:t>
      </w:r>
    </w:p>
    <w:p w14:paraId="4C557690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05B2517A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SELECT COUNT(*) INTO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Team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24EC5CA9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RETURN </w:t>
      </w:r>
      <w:proofErr w:type="spellStart"/>
      <w:r w:rsidRPr="00353C20">
        <w:rPr>
          <w:rFonts w:ascii="Times New Roman" w:hAnsi="Times New Roman" w:cs="Times New Roman"/>
          <w:szCs w:val="24"/>
        </w:rPr>
        <w:t>v_TotalTeams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1AAB80BC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EXCEPTION</w:t>
      </w:r>
    </w:p>
    <w:p w14:paraId="40766EC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5137A777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0;</w:t>
      </w:r>
    </w:p>
    <w:p w14:paraId="5F207305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WHEN OTHERS THEN</w:t>
      </w:r>
    </w:p>
    <w:p w14:paraId="7AE96B24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6878FB02" w14:textId="77777777" w:rsidR="00C57F10" w:rsidRPr="00353C20" w:rsidRDefault="00C57F10" w:rsidP="00C57F1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04426B4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4D480A3C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number res;</w:t>
      </w:r>
    </w:p>
    <w:p w14:paraId="5FBD9116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Begin</w:t>
      </w:r>
      <w:r w:rsidRPr="00353C20">
        <w:rPr>
          <w:rFonts w:ascii="Times New Roman" w:hAnsi="Times New Roman" w:cs="Times New Roman"/>
          <w:b/>
          <w:szCs w:val="24"/>
        </w:rPr>
        <w:br/>
        <w:t>res:=</w:t>
      </w:r>
      <w:r w:rsidRPr="00353C2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53C20">
        <w:rPr>
          <w:rFonts w:ascii="Times New Roman" w:hAnsi="Times New Roman" w:cs="Times New Roman"/>
          <w:szCs w:val="24"/>
        </w:rPr>
        <w:t>GetTotalTeamsInBoard</w:t>
      </w:r>
      <w:proofErr w:type="spellEnd"/>
      <w:r w:rsidRPr="00353C20">
        <w:rPr>
          <w:rFonts w:ascii="Times New Roman" w:hAnsi="Times New Roman" w:cs="Times New Roman"/>
          <w:szCs w:val="24"/>
        </w:rPr>
        <w:t>(‘BID01’);</w:t>
      </w:r>
    </w:p>
    <w:p w14:paraId="0673EB69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298F034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E7C8444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szCs w:val="24"/>
        </w:rPr>
        <w:t>No of teams: 2</w:t>
      </w:r>
    </w:p>
    <w:p w14:paraId="39EB12A0" w14:textId="77777777" w:rsidR="00C57F10" w:rsidRPr="00353C20" w:rsidRDefault="00C57F10" w:rsidP="00C57F1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To write a non-recursive PL/SQL procedure to retrieve even-numbered </w:t>
      </w:r>
      <w:proofErr w:type="spellStart"/>
      <w:r w:rsidRPr="00353C20">
        <w:rPr>
          <w:rFonts w:ascii="Times New Roman" w:hAnsi="Times New Roman" w:cs="Times New Roman"/>
          <w:b/>
          <w:szCs w:val="24"/>
        </w:rPr>
        <w:t>PlayerIDs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 xml:space="preserve"> registered for any tournament.</w:t>
      </w:r>
    </w:p>
    <w:p w14:paraId="0A36499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IS</w:t>
      </w:r>
    </w:p>
    <w:p w14:paraId="5FB1C194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415C2C8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</w:t>
      </w:r>
      <w:proofErr w:type="spellStart"/>
      <w:r w:rsidRPr="00353C20">
        <w:rPr>
          <w:rFonts w:ascii="Times New Roman" w:hAnsi="Times New Roman" w:cs="Times New Roman"/>
          <w:szCs w:val="24"/>
        </w:rPr>
        <w:t>player_rec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 (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TO_NUMBER(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) MOD 2 = 0)     </w:t>
      </w:r>
    </w:p>
    <w:p w14:paraId="0825D247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LOOP</w:t>
      </w:r>
    </w:p>
    <w:p w14:paraId="2E0091F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DBMS_OUTPUT.PUT_LINE('Even-Numbered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' || </w:t>
      </w:r>
      <w:proofErr w:type="spellStart"/>
      <w:r w:rsidRPr="00353C20">
        <w:rPr>
          <w:rFonts w:ascii="Times New Roman" w:hAnsi="Times New Roman" w:cs="Times New Roman"/>
          <w:szCs w:val="24"/>
        </w:rPr>
        <w:t>player_rec.PlayerID</w:t>
      </w:r>
      <w:proofErr w:type="spellEnd"/>
      <w:r w:rsidRPr="00353C20">
        <w:rPr>
          <w:rFonts w:ascii="Times New Roman" w:hAnsi="Times New Roman" w:cs="Times New Roman"/>
          <w:szCs w:val="24"/>
        </w:rPr>
        <w:t>);</w:t>
      </w:r>
    </w:p>
    <w:p w14:paraId="66ED401E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36C1BB5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END </w:t>
      </w:r>
      <w:proofErr w:type="spellStart"/>
      <w:r w:rsidRPr="00353C20">
        <w:rPr>
          <w:rFonts w:ascii="Times New Roman" w:hAnsi="Times New Roman" w:cs="Times New Roman"/>
          <w:szCs w:val="24"/>
        </w:rPr>
        <w:t>GetEvenNumberedPlayerIDs</w:t>
      </w:r>
      <w:proofErr w:type="spellEnd"/>
      <w:r w:rsidRPr="00353C20">
        <w:rPr>
          <w:rFonts w:ascii="Times New Roman" w:hAnsi="Times New Roman" w:cs="Times New Roman"/>
          <w:szCs w:val="24"/>
        </w:rPr>
        <w:t>;</w:t>
      </w:r>
    </w:p>
    <w:p w14:paraId="413D6095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6AAF1B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AC89CF8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D3AB879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0C3E6C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6784A0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FBE1A6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B0701E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6E0249A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FE8F832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7865E3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08DA66B0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3DA23293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27AF39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11DEC411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2A14711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D43E3BC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608495B6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59704F0B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</w:p>
    <w:p w14:paraId="4495305D" w14:textId="77777777" w:rsidR="00C57F10" w:rsidRPr="00353C20" w:rsidRDefault="00C57F10" w:rsidP="00C57F10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2A6D31AF" w14:textId="77777777" w:rsidR="00C57F10" w:rsidRPr="00353C20" w:rsidRDefault="00C57F10" w:rsidP="00C57F10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PL/SQL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Procedures,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Functions</w:t>
      </w:r>
      <w:r w:rsidRPr="00353C20">
        <w:rPr>
          <w:rFonts w:ascii="Times New Roman" w:hAnsi="Times New Roman" w:cs="Times New Roman"/>
          <w:spacing w:val="14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loops</w:t>
      </w:r>
      <w:r w:rsidRPr="00353C20">
        <w:rPr>
          <w:rFonts w:ascii="Times New Roman" w:hAnsi="Times New Roman" w:cs="Times New Roman"/>
          <w:spacing w:val="8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on</w:t>
      </w:r>
      <w:r w:rsidRPr="00353C20">
        <w:rPr>
          <w:rFonts w:ascii="Times New Roman" w:hAnsi="Times New Roman" w:cs="Times New Roman"/>
          <w:spacing w:val="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Number</w:t>
      </w:r>
      <w:r w:rsidRPr="00353C20">
        <w:rPr>
          <w:rFonts w:ascii="Times New Roman" w:hAnsi="Times New Roman" w:cs="Times New Roman"/>
          <w:spacing w:val="6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theory</w:t>
      </w:r>
      <w:r w:rsidRPr="00353C20">
        <w:rPr>
          <w:rFonts w:ascii="Times New Roman" w:hAnsi="Times New Roman" w:cs="Times New Roman"/>
          <w:spacing w:val="1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and</w:t>
      </w:r>
      <w:r w:rsidRPr="00353C20">
        <w:rPr>
          <w:rFonts w:ascii="Times New Roman" w:hAnsi="Times New Roman" w:cs="Times New Roman"/>
          <w:spacing w:val="15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business</w:t>
      </w:r>
      <w:r w:rsidRPr="00353C20">
        <w:rPr>
          <w:rFonts w:ascii="Times New Roman" w:hAnsi="Times New Roman" w:cs="Times New Roman"/>
          <w:spacing w:val="-57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FA03" w14:textId="77777777" w:rsidR="00E63273" w:rsidRDefault="00E63273">
      <w:pPr>
        <w:spacing w:line="240" w:lineRule="auto"/>
      </w:pPr>
      <w:r>
        <w:separator/>
      </w:r>
    </w:p>
  </w:endnote>
  <w:endnote w:type="continuationSeparator" w:id="0">
    <w:p w14:paraId="4310D110" w14:textId="77777777" w:rsidR="00E63273" w:rsidRDefault="00E63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4C159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A815" w14:textId="77777777" w:rsidR="00E63273" w:rsidRDefault="00E63273">
      <w:pPr>
        <w:spacing w:after="0"/>
      </w:pPr>
      <w:r>
        <w:separator/>
      </w:r>
    </w:p>
  </w:footnote>
  <w:footnote w:type="continuationSeparator" w:id="0">
    <w:p w14:paraId="0F177119" w14:textId="77777777" w:rsidR="00E63273" w:rsidRDefault="00E632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7EE"/>
    <w:rsid w:val="00034616"/>
    <w:rsid w:val="000566DF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C1590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0598D"/>
    <w:rsid w:val="00AA1D8D"/>
    <w:rsid w:val="00AD1343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CF26F7"/>
    <w:rsid w:val="00DB6A2D"/>
    <w:rsid w:val="00DC2BA6"/>
    <w:rsid w:val="00DD1E60"/>
    <w:rsid w:val="00DD7637"/>
    <w:rsid w:val="00E05A05"/>
    <w:rsid w:val="00E42476"/>
    <w:rsid w:val="00E63273"/>
    <w:rsid w:val="00F2275B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2025-11-02T06:49:00Z</dcterms:created>
  <dcterms:modified xsi:type="dcterms:W3CDTF">2025-11-02T06:49:00Z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