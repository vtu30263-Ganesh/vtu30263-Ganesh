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334B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334B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334BC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334BC7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334BC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334BC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334BC7">
      <w:pPr>
        <w:jc w:val="center"/>
      </w:pPr>
      <w:r>
        <w:t>Academic Year: 2025–2026</w:t>
      </w:r>
    </w:p>
    <w:p w14:paraId="0CB1D686" w14:textId="77777777" w:rsidR="00B831C4" w:rsidRDefault="00334BC7">
      <w:pPr>
        <w:jc w:val="center"/>
      </w:pPr>
      <w:r>
        <w:t>SUMMER SEMESTER - SS2526</w:t>
      </w:r>
    </w:p>
    <w:p w14:paraId="1D7F9BBD" w14:textId="77777777" w:rsidR="00B831C4" w:rsidRDefault="00334BC7">
      <w:r>
        <w:br/>
        <w:t>Course Code</w:t>
      </w:r>
      <w:r>
        <w:tab/>
        <w:t>: 10211CS207</w:t>
      </w:r>
    </w:p>
    <w:p w14:paraId="438658F5" w14:textId="77777777" w:rsidR="00B831C4" w:rsidRDefault="00334BC7">
      <w:r>
        <w:t>Course Name</w:t>
      </w:r>
      <w:r>
        <w:tab/>
        <w:t>: Database Management Systems</w:t>
      </w:r>
    </w:p>
    <w:p w14:paraId="140F8ACB" w14:textId="03020E69" w:rsidR="00B831C4" w:rsidRDefault="00334BC7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A85A8DF" w:rsidR="00B831C4" w:rsidRDefault="00334BC7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334BC7">
      <w:proofErr w:type="spellStart"/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</w:t>
      </w:r>
      <w:proofErr w:type="spellEnd"/>
      <w:r w:rsidR="006335F1" w:rsidRPr="006335F1">
        <w:rPr>
          <w:rFonts w:ascii="Times New Roman" w:hAnsi="Times New Roman" w:cs="Times New Roman"/>
          <w:szCs w:val="24"/>
        </w:rPr>
        <w:t xml:space="preserve"> Join Queries, equivalent, and/or recursive queries</w:t>
      </w:r>
    </w:p>
    <w:p w14:paraId="1D2BCD18" w14:textId="77777777" w:rsidR="00B831C4" w:rsidRDefault="00334BC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334B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334B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334B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9EC81A6" w:rsidR="00B831C4" w:rsidRPr="00BB70CC" w:rsidRDefault="00F05EF7">
            <w:pPr>
              <w:spacing w:after="0" w:line="240" w:lineRule="auto"/>
              <w:rPr>
                <w:highlight w:val="yellow"/>
              </w:rPr>
            </w:pPr>
            <w:r w:rsidRPr="00F05EF7">
              <w:t>VTU30263</w:t>
            </w:r>
          </w:p>
        </w:tc>
        <w:tc>
          <w:tcPr>
            <w:tcW w:w="2468" w:type="dxa"/>
            <w:vAlign w:val="bottom"/>
          </w:tcPr>
          <w:p w14:paraId="7294EA52" w14:textId="55C38223" w:rsidR="00B831C4" w:rsidRPr="00BB70CC" w:rsidRDefault="00334BC7">
            <w:pPr>
              <w:spacing w:after="0" w:line="240" w:lineRule="auto"/>
              <w:rPr>
                <w:highlight w:val="yellow"/>
              </w:rPr>
            </w:pPr>
            <w:r w:rsidRPr="00854A87">
              <w:t>24UECS</w:t>
            </w:r>
            <w:r w:rsidR="00F05EF7" w:rsidRPr="00854A87">
              <w:t>1138</w:t>
            </w:r>
          </w:p>
        </w:tc>
        <w:tc>
          <w:tcPr>
            <w:tcW w:w="4809" w:type="dxa"/>
            <w:vAlign w:val="bottom"/>
          </w:tcPr>
          <w:p w14:paraId="55EE313E" w14:textId="5E0F6E87" w:rsidR="00B831C4" w:rsidRPr="00BB70CC" w:rsidRDefault="00F05EF7">
            <w:pPr>
              <w:spacing w:after="0" w:line="240" w:lineRule="auto"/>
              <w:rPr>
                <w:highlight w:val="yellow"/>
              </w:rPr>
            </w:pPr>
            <w:r w:rsidRPr="00544115">
              <w:t>B V D S GANESH</w:t>
            </w:r>
          </w:p>
        </w:tc>
      </w:tr>
    </w:tbl>
    <w:p w14:paraId="1C5ED215" w14:textId="77777777" w:rsidR="00B831C4" w:rsidRDefault="00334BC7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cb.Name</w:t>
      </w:r>
      <w:proofErr w:type="spell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r w:rsidRPr="00353C20">
        <w:t>cb.BoardID</w:t>
      </w:r>
      <w:proofErr w:type="spellEnd"/>
      <w:r w:rsidRPr="00353C20">
        <w:t xml:space="preserve"> = </w:t>
      </w:r>
      <w:proofErr w:type="spellStart"/>
      <w:r w:rsidRPr="00353C20">
        <w:t>t.BoardID</w:t>
      </w:r>
      <w:proofErr w:type="spellEnd"/>
      <w:r w:rsidRPr="00353C20">
        <w:t>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m.matchID</w:t>
      </w:r>
      <w:proofErr w:type="spellEnd"/>
      <w:r w:rsidRPr="00353C20">
        <w:t xml:space="preserve">, t1.name AS team1_name, t1.captain AS team1_captain, t2.name AS team2_name, t2.captain AS team2_captain FROM match m JOIN team t1 ON </w:t>
      </w:r>
      <w:proofErr w:type="spellStart"/>
      <w:r w:rsidRPr="00353C20">
        <w:t>m.teamID</w:t>
      </w:r>
      <w:proofErr w:type="spellEnd"/>
      <w:r w:rsidRPr="00353C20">
        <w:t xml:space="preserve"> = t1.teamID JOIN team t2 ON </w:t>
      </w:r>
      <w:proofErr w:type="spellStart"/>
      <w:r w:rsidRPr="00353C20">
        <w:t>m.playerID</w:t>
      </w:r>
      <w:proofErr w:type="spellEnd"/>
      <w:r w:rsidRPr="00353C20">
        <w:t xml:space="preserve">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Team, COUNT(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MatchesPlayed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LEFT JOIN Match </w:t>
      </w:r>
      <w:proofErr w:type="spellStart"/>
      <w:r w:rsidRPr="00353C20">
        <w:rPr>
          <w:rFonts w:ascii="Times New Roman" w:hAnsi="Times New Roman" w:cs="Times New Roman"/>
          <w:szCs w:val="24"/>
        </w:rPr>
        <w:t>mt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GROUP BY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, </w:t>
      </w:r>
      <w:proofErr w:type="spellStart"/>
      <w:r w:rsidRPr="00353C20">
        <w:t>p.teamID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 xml:space="preserve"> FROM player p JOIN team t ON </w:t>
      </w:r>
      <w:proofErr w:type="spellStart"/>
      <w:r w:rsidRPr="00353C20">
        <w:t>p.teamID</w:t>
      </w:r>
      <w:proofErr w:type="spellEnd"/>
      <w:r w:rsidRPr="00353C20">
        <w:t xml:space="preserve"> = 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t.name</w:t>
      </w:r>
      <w:proofErr w:type="spellEnd"/>
      <w:r w:rsidRPr="00353C20">
        <w:t xml:space="preserve">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, COUNT(</w:t>
      </w:r>
      <w:proofErr w:type="spellStart"/>
      <w:r w:rsidRPr="00353C20">
        <w:t>m.MatchID</w:t>
      </w:r>
      <w:proofErr w:type="spell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 xml:space="preserve">(m.result,1,5) GROUP BY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COUNT(*) AS </w:t>
      </w:r>
      <w:proofErr w:type="spellStart"/>
      <w:r w:rsidRPr="00353C20">
        <w:t>TotalTieMatches</w:t>
      </w:r>
      <w:proofErr w:type="spellEnd"/>
      <w:r w:rsidRPr="00353C20">
        <w:t xml:space="preserve"> FROM Team t JOIN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mt</w:t>
      </w:r>
      <w:proofErr w:type="spellEnd"/>
      <w:r w:rsidRPr="00353C20">
        <w:t xml:space="preserve">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mt.TeamID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r w:rsidRPr="00353C20">
        <w:t>mt.MatchID</w:t>
      </w:r>
      <w:proofErr w:type="spellEnd"/>
      <w:r w:rsidRPr="00353C20">
        <w:t xml:space="preserve"> = </w:t>
      </w:r>
      <w:proofErr w:type="spellStart"/>
      <w:r w:rsidRPr="00353C20">
        <w:t>m.MatchID</w:t>
      </w:r>
      <w:proofErr w:type="spellEnd"/>
      <w:r w:rsidRPr="00353C20">
        <w:t xml:space="preserve"> WHERE </w:t>
      </w:r>
      <w:proofErr w:type="spellStart"/>
      <w:r w:rsidRPr="00353C20">
        <w:t>m.Result</w:t>
      </w:r>
      <w:proofErr w:type="spellEnd"/>
      <w:r w:rsidRPr="00353C20">
        <w:t xml:space="preserve"> = 'Tie' GROUP BY </w:t>
      </w:r>
      <w:proofErr w:type="spellStart"/>
      <w:r w:rsidRPr="00353C20">
        <w:t>t.Name</w:t>
      </w:r>
      <w:proofErr w:type="spellEnd"/>
      <w:r w:rsidRPr="00353C20">
        <w:t>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r w:rsidRPr="00353C20">
        <w:t>mr.teamID</w:t>
      </w:r>
      <w:proofErr w:type="spell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mr.result</w:t>
      </w:r>
      <w:proofErr w:type="spellEnd"/>
      <w:r w:rsidRPr="00353C20">
        <w:t>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r w:rsidRPr="00353C20">
        <w:t>p.Age</w:t>
      </w:r>
      <w:proofErr w:type="spellEnd"/>
      <w:r w:rsidRPr="00353C20">
        <w:t xml:space="preserve">, </w:t>
      </w:r>
      <w:proofErr w:type="spellStart"/>
      <w:r w:rsidRPr="00353C20">
        <w:t>m.MatchID</w:t>
      </w:r>
      <w:proofErr w:type="spellEnd"/>
      <w:r w:rsidRPr="00353C20">
        <w:t xml:space="preserve">,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m.Result</w:t>
      </w:r>
      <w:proofErr w:type="spellEnd"/>
      <w:r w:rsidRPr="00353C20">
        <w:t xml:space="preserve"> FROM Player p, match m where </w:t>
      </w:r>
      <w:proofErr w:type="spellStart"/>
      <w:r w:rsidRPr="00353C20">
        <w:t>p.playerID</w:t>
      </w:r>
      <w:proofErr w:type="spellEnd"/>
      <w:r w:rsidRPr="00353C20">
        <w:t xml:space="preserve"> in(select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in(select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JOIN player p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  <w:proofErr w:type="spellEnd"/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B29E" w14:textId="77777777" w:rsidR="00A24B9C" w:rsidRDefault="00A24B9C">
      <w:pPr>
        <w:spacing w:line="240" w:lineRule="auto"/>
      </w:pPr>
      <w:r>
        <w:separator/>
      </w:r>
    </w:p>
  </w:endnote>
  <w:endnote w:type="continuationSeparator" w:id="0">
    <w:p w14:paraId="021F6290" w14:textId="77777777" w:rsidR="00A24B9C" w:rsidRDefault="00A24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334BC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46D9" w14:textId="77777777" w:rsidR="00A24B9C" w:rsidRDefault="00A24B9C">
      <w:pPr>
        <w:spacing w:after="0"/>
      </w:pPr>
      <w:r>
        <w:separator/>
      </w:r>
    </w:p>
  </w:footnote>
  <w:footnote w:type="continuationSeparator" w:id="0">
    <w:p w14:paraId="73875700" w14:textId="77777777" w:rsidR="00A24B9C" w:rsidRDefault="00A24B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34BC7"/>
    <w:rsid w:val="003559FE"/>
    <w:rsid w:val="00376C1E"/>
    <w:rsid w:val="00396403"/>
    <w:rsid w:val="003D2FFC"/>
    <w:rsid w:val="004303F9"/>
    <w:rsid w:val="004565D5"/>
    <w:rsid w:val="004E1617"/>
    <w:rsid w:val="004F37FD"/>
    <w:rsid w:val="00515698"/>
    <w:rsid w:val="00522E79"/>
    <w:rsid w:val="00526AE2"/>
    <w:rsid w:val="00544115"/>
    <w:rsid w:val="00565A0B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54A87"/>
    <w:rsid w:val="008A4592"/>
    <w:rsid w:val="008C271D"/>
    <w:rsid w:val="00900277"/>
    <w:rsid w:val="00925FC8"/>
    <w:rsid w:val="009909C3"/>
    <w:rsid w:val="009B77E4"/>
    <w:rsid w:val="00A0598D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05EF7"/>
    <w:rsid w:val="00F41827"/>
    <w:rsid w:val="00F537B4"/>
    <w:rsid w:val="00F53A03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2025-11-02T06:44:00Z</dcterms:created>
  <dcterms:modified xsi:type="dcterms:W3CDTF">2025-11-02T06:44:00Z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