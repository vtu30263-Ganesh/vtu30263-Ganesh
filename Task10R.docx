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94333E">
      <w:pPr>
        <w:spacing w:after="0" w:line="240" w:lineRule="auto"/>
        <w:jc w:val="center"/>
        <w:rPr>
          <w:rFonts w:ascii="Times New Roman" w:hAnsi="Times New Roman"/>
          <w:b/>
          <w:szCs w:val="24"/>
        </w:rPr>
      </w:pPr>
      <w:proofErr w:type="spellStart"/>
      <w:r>
        <w:rPr>
          <w:rFonts w:ascii="Times New Roman" w:hAnsi="Times New Roman"/>
          <w:b/>
          <w:szCs w:val="24"/>
        </w:rPr>
        <w:t>Vel</w:t>
      </w:r>
      <w:proofErr w:type="spellEnd"/>
      <w:r>
        <w:rPr>
          <w:rFonts w:ascii="Times New Roman" w:hAnsi="Times New Roman"/>
          <w:b/>
          <w:szCs w:val="24"/>
        </w:rPr>
        <w:t xml:space="preserve"> Tech </w:t>
      </w:r>
      <w:proofErr w:type="spellStart"/>
      <w:r>
        <w:rPr>
          <w:rFonts w:ascii="Times New Roman" w:hAnsi="Times New Roman"/>
          <w:b/>
          <w:szCs w:val="24"/>
        </w:rPr>
        <w:t>Rangarajan</w:t>
      </w:r>
      <w:proofErr w:type="spellEnd"/>
      <w:r>
        <w:rPr>
          <w:rFonts w:ascii="Times New Roman" w:hAnsi="Times New Roman"/>
          <w:b/>
          <w:szCs w:val="24"/>
        </w:rPr>
        <w:t xml:space="preserve"> Dr. </w:t>
      </w:r>
      <w:proofErr w:type="spellStart"/>
      <w:r>
        <w:rPr>
          <w:rFonts w:ascii="Times New Roman" w:hAnsi="Times New Roman"/>
          <w:b/>
          <w:szCs w:val="24"/>
        </w:rPr>
        <w:t>Sagunthala</w:t>
      </w:r>
      <w:proofErr w:type="spellEnd"/>
      <w:r>
        <w:rPr>
          <w:rFonts w:ascii="Times New Roman" w:hAnsi="Times New Roman"/>
          <w:b/>
          <w:szCs w:val="24"/>
        </w:rPr>
        <w:t xml:space="preserve"> R&amp;D Institute of Science and Technology</w:t>
      </w:r>
    </w:p>
    <w:p w14:paraId="7894C406" w14:textId="77777777" w:rsidR="00B831C4" w:rsidRDefault="0094333E">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94333E">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94333E">
      <w:pPr>
        <w:spacing w:after="0" w:line="240" w:lineRule="auto"/>
        <w:jc w:val="center"/>
      </w:pPr>
      <w:proofErr w:type="spellStart"/>
      <w:r>
        <w:rPr>
          <w:rFonts w:ascii="Times New Roman" w:hAnsi="Times New Roman"/>
          <w:b/>
          <w:szCs w:val="24"/>
        </w:rPr>
        <w:t>B.Tech</w:t>
      </w:r>
      <w:proofErr w:type="spellEnd"/>
      <w:r>
        <w:rPr>
          <w:rFonts w:ascii="Times New Roman" w:hAnsi="Times New Roman"/>
          <w:b/>
          <w:szCs w:val="24"/>
        </w:rPr>
        <w:t>. – Computer Science and Engineering</w:t>
      </w:r>
    </w:p>
    <w:p w14:paraId="1F3C1F26" w14:textId="77777777" w:rsidR="00B831C4" w:rsidRDefault="0094333E">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94333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94333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94333E">
      <w:pPr>
        <w:jc w:val="center"/>
      </w:pPr>
      <w:r>
        <w:t>Academic Year: 2025–2026</w:t>
      </w:r>
    </w:p>
    <w:p w14:paraId="0CB1D686" w14:textId="77777777" w:rsidR="00B831C4" w:rsidRDefault="0094333E">
      <w:pPr>
        <w:jc w:val="center"/>
      </w:pPr>
      <w:r>
        <w:t>SUMMER SEMESTER - SS2526</w:t>
      </w:r>
    </w:p>
    <w:p w14:paraId="1D7F9BBD" w14:textId="77777777" w:rsidR="00B831C4" w:rsidRDefault="0094333E">
      <w:r>
        <w:br/>
        <w:t>Course Code</w:t>
      </w:r>
      <w:r>
        <w:tab/>
        <w:t>: 10211CS207</w:t>
      </w:r>
    </w:p>
    <w:p w14:paraId="438658F5" w14:textId="77777777" w:rsidR="00B831C4" w:rsidRDefault="0094333E">
      <w:r>
        <w:t>Course Name</w:t>
      </w:r>
      <w:r>
        <w:tab/>
        <w:t>: Database Management Systems</w:t>
      </w:r>
    </w:p>
    <w:p w14:paraId="140F8ACB" w14:textId="03020E69" w:rsidR="00B831C4" w:rsidRDefault="0094333E">
      <w:r>
        <w:t>Slot No</w:t>
      </w:r>
      <w:r>
        <w:tab/>
        <w:t>:  S</w:t>
      </w:r>
      <w:r w:rsidR="00B55417">
        <w:t>2</w:t>
      </w:r>
      <w:r>
        <w:t>L</w:t>
      </w:r>
      <w:r w:rsidR="00B55417">
        <w:t>3</w:t>
      </w:r>
      <w:r>
        <w:br/>
      </w:r>
    </w:p>
    <w:p w14:paraId="334C54C7" w14:textId="0F327004" w:rsidR="00B831C4" w:rsidRDefault="0094333E">
      <w:pPr>
        <w:pStyle w:val="Title"/>
      </w:pPr>
      <w:r>
        <w:t xml:space="preserve">DBMS TASK - </w:t>
      </w:r>
      <w:r w:rsidR="00F807F8">
        <w:t>10</w:t>
      </w:r>
      <w:r>
        <w:t xml:space="preserve"> REPORT</w:t>
      </w:r>
    </w:p>
    <w:p w14:paraId="49D4BA59" w14:textId="77777777" w:rsidR="008D56F6" w:rsidRPr="008D56F6" w:rsidRDefault="0094333E"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 xml:space="preserve">dependencies </w:t>
      </w:r>
      <w:proofErr w:type="spellStart"/>
      <w:r w:rsidR="008D56F6" w:rsidRPr="008D56F6">
        <w:rPr>
          <w:rFonts w:ascii="Times New Roman" w:hAnsi="Times New Roman" w:cs="Times New Roman"/>
          <w:bCs/>
          <w:szCs w:val="24"/>
        </w:rPr>
        <w:t>upto</w:t>
      </w:r>
      <w:proofErr w:type="spellEnd"/>
      <w:r w:rsidR="008D56F6" w:rsidRPr="008D56F6">
        <w:rPr>
          <w:rFonts w:ascii="Times New Roman" w:hAnsi="Times New Roman" w:cs="Times New Roman"/>
          <w:bCs/>
          <w:szCs w:val="24"/>
        </w:rPr>
        <w:t xml:space="preserve">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94333E">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94333E">
            <w:pPr>
              <w:spacing w:after="0" w:line="240" w:lineRule="auto"/>
              <w:jc w:val="center"/>
              <w:rPr>
                <w:b/>
                <w:bCs/>
              </w:rPr>
            </w:pPr>
            <w:r>
              <w:rPr>
                <w:b/>
                <w:bCs/>
              </w:rPr>
              <w:t>VTUNO</w:t>
            </w:r>
          </w:p>
        </w:tc>
        <w:tc>
          <w:tcPr>
            <w:tcW w:w="2468" w:type="dxa"/>
          </w:tcPr>
          <w:p w14:paraId="0D6F108B" w14:textId="77777777" w:rsidR="00B831C4" w:rsidRDefault="0094333E">
            <w:pPr>
              <w:spacing w:after="0" w:line="240" w:lineRule="auto"/>
              <w:jc w:val="center"/>
              <w:rPr>
                <w:b/>
                <w:bCs/>
              </w:rPr>
            </w:pPr>
            <w:r>
              <w:rPr>
                <w:b/>
                <w:bCs/>
              </w:rPr>
              <w:t>REGISTER NUMBER</w:t>
            </w:r>
          </w:p>
        </w:tc>
        <w:tc>
          <w:tcPr>
            <w:tcW w:w="4809" w:type="dxa"/>
          </w:tcPr>
          <w:p w14:paraId="78DA695A" w14:textId="77777777" w:rsidR="00B831C4" w:rsidRDefault="0094333E">
            <w:pPr>
              <w:spacing w:after="0" w:line="240" w:lineRule="auto"/>
              <w:jc w:val="center"/>
              <w:rPr>
                <w:b/>
                <w:bCs/>
              </w:rPr>
            </w:pPr>
            <w:r>
              <w:rPr>
                <w:b/>
                <w:bCs/>
              </w:rPr>
              <w:t>STUDENT NAME</w:t>
            </w:r>
          </w:p>
        </w:tc>
      </w:tr>
      <w:tr w:rsidR="00B831C4" w14:paraId="2DE3EF44" w14:textId="77777777">
        <w:tc>
          <w:tcPr>
            <w:tcW w:w="1353" w:type="dxa"/>
            <w:vAlign w:val="bottom"/>
          </w:tcPr>
          <w:p w14:paraId="5BCD6B29" w14:textId="3F4278FA" w:rsidR="00B831C4" w:rsidRPr="00BB70CC" w:rsidRDefault="0094333E">
            <w:pPr>
              <w:spacing w:after="0" w:line="240" w:lineRule="auto"/>
              <w:rPr>
                <w:highlight w:val="yellow"/>
              </w:rPr>
            </w:pPr>
            <w:r w:rsidRPr="00A80155">
              <w:t>VTU</w:t>
            </w:r>
            <w:r w:rsidR="00A36E6C" w:rsidRPr="00A80155">
              <w:t>30</w:t>
            </w:r>
            <w:r w:rsidRPr="00A80155">
              <w:t>2</w:t>
            </w:r>
            <w:r w:rsidR="00A36E6C" w:rsidRPr="00A80155">
              <w:t>63</w:t>
            </w:r>
          </w:p>
        </w:tc>
        <w:tc>
          <w:tcPr>
            <w:tcW w:w="2468" w:type="dxa"/>
            <w:vAlign w:val="bottom"/>
          </w:tcPr>
          <w:p w14:paraId="7294EA52" w14:textId="4577706B" w:rsidR="00B831C4" w:rsidRPr="00BB70CC" w:rsidRDefault="0094333E">
            <w:pPr>
              <w:spacing w:after="0" w:line="240" w:lineRule="auto"/>
              <w:rPr>
                <w:highlight w:val="yellow"/>
              </w:rPr>
            </w:pPr>
            <w:r w:rsidRPr="00A80155">
              <w:t>24UECS</w:t>
            </w:r>
            <w:r w:rsidR="00A36E6C" w:rsidRPr="00A80155">
              <w:t>1138</w:t>
            </w:r>
          </w:p>
        </w:tc>
        <w:tc>
          <w:tcPr>
            <w:tcW w:w="4809" w:type="dxa"/>
            <w:vAlign w:val="bottom"/>
          </w:tcPr>
          <w:p w14:paraId="55EE313E" w14:textId="505F7793" w:rsidR="00B831C4" w:rsidRPr="00BB70CC" w:rsidRDefault="00A36E6C">
            <w:pPr>
              <w:spacing w:after="0" w:line="240" w:lineRule="auto"/>
              <w:rPr>
                <w:highlight w:val="yellow"/>
              </w:rPr>
            </w:pPr>
            <w:r w:rsidRPr="00BF7F45">
              <w:t>B V</w:t>
            </w:r>
            <w:r w:rsidRPr="00A80155">
              <w:t xml:space="preserve"> D S </w:t>
            </w:r>
            <w:r w:rsidRPr="0094333E">
              <w:t>GANESH</w:t>
            </w:r>
          </w:p>
        </w:tc>
      </w:tr>
    </w:tbl>
    <w:p w14:paraId="1C5ED215" w14:textId="77777777" w:rsidR="00B831C4" w:rsidRDefault="0094333E">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proofErr w:type="spell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Name, Address,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w:t>
      </w:r>
      <w:r w:rsidRPr="00353C20">
        <w:rPr>
          <w:rFonts w:ascii="Times New Roman" w:hAnsi="Times New Roman" w:cs="Times New Roman"/>
          <w:szCs w:val="24"/>
        </w:rPr>
        <w:tab/>
        <w:t>Coach,</w:t>
      </w:r>
      <w:r w:rsidRPr="00353C20">
        <w:rPr>
          <w:rFonts w:ascii="Times New Roman" w:hAnsi="Times New Roman" w:cs="Times New Roman"/>
          <w:szCs w:val="24"/>
        </w:rPr>
        <w:tab/>
        <w:t xml:space="preserve">Captain,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Batting, Bowling,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Capacity,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47DE6C7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3AF4139B"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0A0FD3F"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7B202EDA"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CB260A7"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 Name, Address,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w:t>
      </w:r>
    </w:p>
    <w:p w14:paraId="3D6FBB09"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CricketTeam</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267290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CricketPlayer</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A9CD1F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CricketMatch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7D2F0ECC"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CricketGround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157AFCF"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CricketUmpire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 xml:space="preserve">α+ (Alpha Plus) allows to group attributes based on their functional dependencies and candidate keys. And create tables for each set of attributes that functionally depend on a candidate key. The candidate keys in this case are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Board Table: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  Name, Address, </w:t>
      </w:r>
      <w:proofErr w:type="spellStart"/>
      <w:r w:rsidRPr="00353C20">
        <w:rPr>
          <w:rFonts w:ascii="Times New Roman" w:hAnsi="Times New Roman" w:cs="Times New Roman"/>
          <w:szCs w:val="24"/>
        </w:rPr>
        <w:t>Contact_No</w:t>
      </w:r>
      <w:proofErr w:type="spellEnd"/>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Team Table: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Match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Ground Table: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Umpire Table: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 xml:space="preserve">Already addressed transitive dependencies in previous normalization steps by introducing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for the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w:t>
      </w:r>
    </w:p>
    <w:p w14:paraId="2B68438B"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FK),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in this case, as Name, Address, and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here either, as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xml:space="preserve">, Coach, and Captain are directly dependent on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as all the mentioned attributes are directly dependent on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w:t>
      </w:r>
    </w:p>
    <w:p w14:paraId="1AF468FA"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is a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 To resolve this, we create a new table called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w:t>
      </w:r>
    </w:p>
    <w:p w14:paraId="233AC843"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21218716"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and Capacity are directly dependent on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w:t>
      </w:r>
    </w:p>
    <w:p w14:paraId="4F47726D"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With the introduction of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3EAA" w14:textId="77777777" w:rsidR="00260C8D" w:rsidRDefault="00260C8D">
      <w:pPr>
        <w:spacing w:line="240" w:lineRule="auto"/>
      </w:pPr>
      <w:r>
        <w:separator/>
      </w:r>
    </w:p>
  </w:endnote>
  <w:endnote w:type="continuationSeparator" w:id="0">
    <w:p w14:paraId="0B431F2D" w14:textId="77777777" w:rsidR="00260C8D" w:rsidRDefault="00260C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94333E">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14B2" w14:textId="77777777" w:rsidR="00260C8D" w:rsidRDefault="00260C8D">
      <w:pPr>
        <w:spacing w:after="0"/>
      </w:pPr>
      <w:r>
        <w:separator/>
      </w:r>
    </w:p>
  </w:footnote>
  <w:footnote w:type="continuationSeparator" w:id="0">
    <w:p w14:paraId="6B9D177A" w14:textId="77777777" w:rsidR="00260C8D" w:rsidRDefault="00260C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5432C3"/>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4333E"/>
    <w:rsid w:val="009B73C4"/>
    <w:rsid w:val="009B77E4"/>
    <w:rsid w:val="00A36E6C"/>
    <w:rsid w:val="00A80155"/>
    <w:rsid w:val="00AA1D8D"/>
    <w:rsid w:val="00AD2B4F"/>
    <w:rsid w:val="00AE6C71"/>
    <w:rsid w:val="00B47730"/>
    <w:rsid w:val="00B55417"/>
    <w:rsid w:val="00B831C4"/>
    <w:rsid w:val="00BB70CC"/>
    <w:rsid w:val="00BB738A"/>
    <w:rsid w:val="00BE2CB4"/>
    <w:rsid w:val="00BF5256"/>
    <w:rsid w:val="00BF7F45"/>
    <w:rsid w:val="00C03072"/>
    <w:rsid w:val="00C05C3B"/>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F40FE5"/>
    <w:rsid w:val="00F41827"/>
    <w:rsid w:val="00F537B4"/>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Ganesh Borusu</cp:lastModifiedBy>
  <cp:revision>2</cp:revision>
  <cp:lastPrinted>2025-10-15T00:45:00Z</cp:lastPrinted>
  <dcterms:created xsi:type="dcterms:W3CDTF">2025-11-02T07:03:00Z</dcterms:created>
  <dcterms:modified xsi:type="dcterms:W3CDTF">2025-11-02T07:03:00Z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