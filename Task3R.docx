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5F5FDB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5F5FDB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7E30FF7B" w14:textId="77777777" w:rsidR="00B831C4" w:rsidRDefault="005F5FDB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5F5FDB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5F5FDB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5F5FDB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5F5FDB">
      <w:pPr>
        <w:jc w:val="center"/>
      </w:pPr>
      <w:r>
        <w:t>Academic Year: 2025–2026</w:t>
      </w:r>
    </w:p>
    <w:p w14:paraId="0CB1D686" w14:textId="77777777" w:rsidR="00B831C4" w:rsidRDefault="005F5FDB">
      <w:pPr>
        <w:jc w:val="center"/>
      </w:pPr>
      <w:r>
        <w:t>SUMMER SEMESTER - SS2526</w:t>
      </w:r>
    </w:p>
    <w:p w14:paraId="1D7F9BBD" w14:textId="77777777" w:rsidR="00B831C4" w:rsidRDefault="005F5FDB">
      <w:r>
        <w:br/>
        <w:t>Course Code</w:t>
      </w:r>
      <w:r>
        <w:tab/>
        <w:t>: 10211CS207</w:t>
      </w:r>
    </w:p>
    <w:p w14:paraId="438658F5" w14:textId="77777777" w:rsidR="00B831C4" w:rsidRDefault="005F5FDB">
      <w:r>
        <w:t>Course Name</w:t>
      </w:r>
      <w:r>
        <w:tab/>
        <w:t>: Database Management Systems</w:t>
      </w:r>
    </w:p>
    <w:p w14:paraId="140F8ACB" w14:textId="03020E69" w:rsidR="00B831C4" w:rsidRDefault="005F5FDB">
      <w:r>
        <w:t>Slot No</w:t>
      </w:r>
      <w:r>
        <w:tab/>
        <w:t>:  S</w:t>
      </w:r>
      <w:r w:rsidR="00B55417">
        <w:t>2</w:t>
      </w:r>
      <w:r>
        <w:t>L</w:t>
      </w:r>
      <w:r w:rsidR="00B55417">
        <w:t>3</w:t>
      </w:r>
      <w:r>
        <w:br/>
      </w:r>
    </w:p>
    <w:p w14:paraId="334C54C7" w14:textId="75824F13" w:rsidR="00B831C4" w:rsidRDefault="005F5FDB">
      <w:pPr>
        <w:pStyle w:val="Title"/>
      </w:pPr>
      <w:r>
        <w:t xml:space="preserve">DBMS TASK - </w:t>
      </w:r>
      <w:r w:rsidR="0008342E">
        <w:t>3</w:t>
      </w:r>
      <w:r>
        <w:t xml:space="preserve"> REPORT</w:t>
      </w:r>
    </w:p>
    <w:p w14:paraId="4A8C2E94" w14:textId="77777777" w:rsidR="00E47E0C" w:rsidRPr="00353C20" w:rsidRDefault="005F5FDB" w:rsidP="00E47E0C">
      <w:pPr>
        <w:rPr>
          <w:rFonts w:ascii="Times New Roman" w:hAnsi="Times New Roman" w:cs="Times New Roman"/>
          <w:b/>
          <w:szCs w:val="24"/>
        </w:rPr>
      </w:pPr>
      <w:r>
        <w:rPr>
          <w:sz w:val="28"/>
          <w:szCs w:val="24"/>
        </w:rPr>
        <w:t xml:space="preserve">Title: </w:t>
      </w:r>
      <w:r w:rsidR="00E47E0C" w:rsidRPr="00CD4BD9">
        <w:rPr>
          <w:rFonts w:ascii="Times New Roman" w:hAnsi="Times New Roman" w:cs="Times New Roman"/>
          <w:bCs/>
          <w:szCs w:val="24"/>
        </w:rPr>
        <w:t>Using</w:t>
      </w:r>
      <w:r w:rsidR="00E47E0C" w:rsidRPr="00CD4BD9">
        <w:rPr>
          <w:rFonts w:ascii="Times New Roman" w:hAnsi="Times New Roman" w:cs="Times New Roman"/>
          <w:bCs/>
          <w:spacing w:val="-2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Clauses,</w:t>
      </w:r>
      <w:r w:rsidR="00E47E0C" w:rsidRPr="00CD4BD9">
        <w:rPr>
          <w:rFonts w:ascii="Times New Roman" w:hAnsi="Times New Roman" w:cs="Times New Roman"/>
          <w:bCs/>
          <w:spacing w:val="-2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Operators</w:t>
      </w:r>
      <w:r w:rsidR="00E47E0C" w:rsidRPr="00CD4BD9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and Functions</w:t>
      </w:r>
      <w:r w:rsidR="00E47E0C" w:rsidRPr="00CD4BD9">
        <w:rPr>
          <w:rFonts w:ascii="Times New Roman" w:hAnsi="Times New Roman" w:cs="Times New Roman"/>
          <w:bCs/>
          <w:spacing w:val="-6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in</w:t>
      </w:r>
      <w:r w:rsidR="00E47E0C" w:rsidRPr="00CD4BD9">
        <w:rPr>
          <w:rFonts w:ascii="Times New Roman" w:hAnsi="Times New Roman" w:cs="Times New Roman"/>
          <w:bCs/>
          <w:spacing w:val="-1"/>
          <w:szCs w:val="24"/>
        </w:rPr>
        <w:t xml:space="preserve"> </w:t>
      </w:r>
      <w:r w:rsidR="00E47E0C" w:rsidRPr="00CD4BD9">
        <w:rPr>
          <w:rFonts w:ascii="Times New Roman" w:hAnsi="Times New Roman" w:cs="Times New Roman"/>
          <w:bCs/>
          <w:szCs w:val="24"/>
        </w:rPr>
        <w:t>queries</w:t>
      </w:r>
    </w:p>
    <w:p w14:paraId="125D37A1" w14:textId="7EE3ADDE" w:rsidR="00B831C4" w:rsidRDefault="00B831C4"/>
    <w:p w14:paraId="1D2BCD18" w14:textId="77777777" w:rsidR="00B831C4" w:rsidRDefault="005F5FDB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5F5FD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5F5FD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5F5FDB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0A95E92E" w:rsidR="00B831C4" w:rsidRPr="00BB70CC" w:rsidRDefault="000935B9">
            <w:pPr>
              <w:spacing w:after="0" w:line="240" w:lineRule="auto"/>
              <w:rPr>
                <w:highlight w:val="yellow"/>
              </w:rPr>
            </w:pPr>
            <w:r w:rsidRPr="00C2580C">
              <w:t>VTU30263</w:t>
            </w:r>
          </w:p>
        </w:tc>
        <w:tc>
          <w:tcPr>
            <w:tcW w:w="2468" w:type="dxa"/>
            <w:vAlign w:val="bottom"/>
          </w:tcPr>
          <w:p w14:paraId="7294EA52" w14:textId="65AB8EC3" w:rsidR="00B831C4" w:rsidRPr="00BB70CC" w:rsidRDefault="005F5FDB">
            <w:pPr>
              <w:spacing w:after="0" w:line="240" w:lineRule="auto"/>
              <w:rPr>
                <w:highlight w:val="yellow"/>
              </w:rPr>
            </w:pPr>
            <w:r w:rsidRPr="00C2580C">
              <w:t>24UECS</w:t>
            </w:r>
            <w:r w:rsidR="000935B9" w:rsidRPr="00C2580C">
              <w:t>1138</w:t>
            </w:r>
          </w:p>
        </w:tc>
        <w:tc>
          <w:tcPr>
            <w:tcW w:w="4809" w:type="dxa"/>
            <w:vAlign w:val="bottom"/>
          </w:tcPr>
          <w:p w14:paraId="55EE313E" w14:textId="7B4B41BD" w:rsidR="00B831C4" w:rsidRPr="00C2580C" w:rsidRDefault="000935B9">
            <w:pPr>
              <w:spacing w:after="0" w:line="240" w:lineRule="auto"/>
            </w:pPr>
            <w:r w:rsidRPr="00C2580C">
              <w:t>B V D S GANES</w:t>
            </w:r>
            <w:r w:rsidR="00C2580C" w:rsidRPr="00C2580C">
              <w:t>H</w:t>
            </w:r>
          </w:p>
        </w:tc>
      </w:tr>
    </w:tbl>
    <w:p w14:paraId="1C5ED215" w14:textId="77777777" w:rsidR="00B831C4" w:rsidRDefault="005F5FDB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64B4B48E" w14:textId="77777777" w:rsidR="0008342E" w:rsidRPr="00353C20" w:rsidRDefault="0008342E" w:rsidP="0008342E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Using</w:t>
      </w:r>
      <w:r w:rsidRPr="00353C20">
        <w:rPr>
          <w:rFonts w:ascii="Times New Roman" w:hAnsi="Times New Roman" w:cs="Times New Roman"/>
          <w:b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Clauses,</w:t>
      </w:r>
      <w:r w:rsidRPr="00353C20">
        <w:rPr>
          <w:rFonts w:ascii="Times New Roman" w:hAnsi="Times New Roman" w:cs="Times New Roman"/>
          <w:b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Operators</w:t>
      </w:r>
      <w:r w:rsidRPr="00353C20">
        <w:rPr>
          <w:rFonts w:ascii="Times New Roman" w:hAnsi="Times New Roman" w:cs="Times New Roman"/>
          <w:b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and Functions</w:t>
      </w:r>
      <w:r w:rsidRPr="00353C20">
        <w:rPr>
          <w:rFonts w:ascii="Times New Roman" w:hAnsi="Times New Roman" w:cs="Times New Roman"/>
          <w:b/>
          <w:spacing w:val="-6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in</w:t>
      </w:r>
      <w:r w:rsidRPr="00353C20">
        <w:rPr>
          <w:rFonts w:ascii="Times New Roman" w:hAnsi="Times New Roman" w:cs="Times New Roman"/>
          <w:b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queries</w:t>
      </w:r>
    </w:p>
    <w:p w14:paraId="037FA4C0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Aim:</w:t>
      </w:r>
    </w:p>
    <w:p w14:paraId="52E00236" w14:textId="77777777" w:rsidR="0008342E" w:rsidRPr="00353C20" w:rsidRDefault="0008342E" w:rsidP="0008342E">
      <w:pPr>
        <w:pStyle w:val="BodyText"/>
        <w:ind w:left="530" w:right="119"/>
        <w:jc w:val="both"/>
      </w:pPr>
      <w:r w:rsidRPr="00353C20">
        <w:t>To perform the query processing on databases for different retrieval results of queries using DML,</w:t>
      </w:r>
      <w:r w:rsidRPr="00353C20">
        <w:rPr>
          <w:spacing w:val="-57"/>
        </w:rPr>
        <w:t xml:space="preserve"> </w:t>
      </w:r>
      <w:r w:rsidRPr="00353C20">
        <w:t>DRL</w:t>
      </w:r>
      <w:r w:rsidRPr="00353C20">
        <w:rPr>
          <w:spacing w:val="-3"/>
        </w:rPr>
        <w:t xml:space="preserve"> </w:t>
      </w:r>
      <w:r w:rsidRPr="00353C20">
        <w:t>operations using</w:t>
      </w:r>
      <w:r w:rsidRPr="00353C20">
        <w:rPr>
          <w:spacing w:val="-1"/>
        </w:rPr>
        <w:t xml:space="preserve"> </w:t>
      </w:r>
      <w:r w:rsidRPr="00353C20">
        <w:t>aggregate,</w:t>
      </w:r>
      <w:r w:rsidRPr="00353C20">
        <w:rPr>
          <w:spacing w:val="-1"/>
        </w:rPr>
        <w:t xml:space="preserve"> </w:t>
      </w:r>
      <w:r w:rsidRPr="00353C20">
        <w:t>date,</w:t>
      </w:r>
      <w:r w:rsidRPr="00353C20">
        <w:rPr>
          <w:spacing w:val="-1"/>
        </w:rPr>
        <w:t xml:space="preserve"> </w:t>
      </w:r>
      <w:r w:rsidRPr="00353C20">
        <w:t>string,</w:t>
      </w:r>
      <w:r w:rsidRPr="00353C20">
        <w:rPr>
          <w:spacing w:val="-1"/>
        </w:rPr>
        <w:t xml:space="preserve"> </w:t>
      </w:r>
      <w:r w:rsidRPr="00353C20">
        <w:t>indent</w:t>
      </w:r>
      <w:r w:rsidRPr="00353C20">
        <w:rPr>
          <w:spacing w:val="2"/>
        </w:rPr>
        <w:t xml:space="preserve"> </w:t>
      </w:r>
      <w:r w:rsidRPr="00353C20">
        <w:t>functions,</w:t>
      </w:r>
      <w:r w:rsidRPr="00353C20">
        <w:rPr>
          <w:spacing w:val="-1"/>
        </w:rPr>
        <w:t xml:space="preserve"> </w:t>
      </w:r>
      <w:r w:rsidRPr="00353C20">
        <w:t>set</w:t>
      </w:r>
      <w:r w:rsidRPr="00353C20">
        <w:rPr>
          <w:spacing w:val="-3"/>
        </w:rPr>
        <w:t xml:space="preserve"> </w:t>
      </w:r>
      <w:r w:rsidRPr="00353C20">
        <w:t>clauses</w:t>
      </w:r>
      <w:r w:rsidRPr="00353C20">
        <w:rPr>
          <w:spacing w:val="1"/>
        </w:rPr>
        <w:t xml:space="preserve"> </w:t>
      </w:r>
      <w:r w:rsidRPr="00353C20">
        <w:t>and</w:t>
      </w:r>
      <w:r w:rsidRPr="00353C20">
        <w:rPr>
          <w:spacing w:val="-1"/>
        </w:rPr>
        <w:t xml:space="preserve"> </w:t>
      </w:r>
      <w:r w:rsidRPr="00353C20">
        <w:t>operators.</w:t>
      </w:r>
    </w:p>
    <w:p w14:paraId="76C1AEC0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712"/>
        </w:tabs>
        <w:autoSpaceDE w:val="0"/>
        <w:autoSpaceDN w:val="0"/>
        <w:spacing w:after="0" w:line="274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To retrieve the location of a particular match conducted by its </w:t>
      </w:r>
      <w:proofErr w:type="spellStart"/>
      <w:r w:rsidRPr="00353C20">
        <w:rPr>
          <w:rFonts w:ascii="Times New Roman" w:hAnsi="Times New Roman" w:cs="Times New Roman"/>
          <w:szCs w:val="24"/>
        </w:rPr>
        <w:t>MatchID</w:t>
      </w:r>
      <w:proofErr w:type="spellEnd"/>
    </w:p>
    <w:p w14:paraId="7F59F37B" w14:textId="77777777" w:rsidR="0008342E" w:rsidRPr="00353C20" w:rsidRDefault="0008342E" w:rsidP="0008342E">
      <w:pPr>
        <w:pStyle w:val="BodyText"/>
        <w:widowControl w:val="0"/>
        <w:numPr>
          <w:ilvl w:val="0"/>
          <w:numId w:val="11"/>
        </w:numPr>
        <w:autoSpaceDE w:val="0"/>
        <w:autoSpaceDN w:val="0"/>
        <w:spacing w:after="0" w:line="276" w:lineRule="exact"/>
      </w:pPr>
      <w:r w:rsidRPr="00353C20">
        <w:t>To retrieve</w:t>
      </w:r>
      <w:r w:rsidRPr="00353C20">
        <w:rPr>
          <w:spacing w:val="-2"/>
        </w:rPr>
        <w:t xml:space="preserve"> </w:t>
      </w:r>
      <w:r w:rsidRPr="00353C20">
        <w:t>the</w:t>
      </w:r>
      <w:r w:rsidRPr="00353C20">
        <w:rPr>
          <w:spacing w:val="-3"/>
        </w:rPr>
        <w:t xml:space="preserve"> </w:t>
      </w:r>
      <w:r w:rsidRPr="00353C20">
        <w:t>Players</w:t>
      </w:r>
      <w:r w:rsidRPr="00353C20">
        <w:rPr>
          <w:spacing w:val="-1"/>
        </w:rPr>
        <w:t xml:space="preserve"> </w:t>
      </w:r>
      <w:r w:rsidRPr="00353C20">
        <w:t>detail</w:t>
      </w:r>
      <w:r w:rsidRPr="00353C20">
        <w:rPr>
          <w:spacing w:val="-1"/>
        </w:rPr>
        <w:t xml:space="preserve"> </w:t>
      </w:r>
      <w:r w:rsidRPr="00353C20">
        <w:t>whose name start with ‘A’.</w:t>
      </w:r>
    </w:p>
    <w:p w14:paraId="38DEC014" w14:textId="77777777" w:rsidR="0008342E" w:rsidRPr="00353C20" w:rsidRDefault="0008342E" w:rsidP="0008342E">
      <w:pPr>
        <w:pStyle w:val="BodyText"/>
        <w:widowControl w:val="0"/>
        <w:numPr>
          <w:ilvl w:val="0"/>
          <w:numId w:val="11"/>
        </w:numPr>
        <w:autoSpaceDE w:val="0"/>
        <w:autoSpaceDN w:val="0"/>
        <w:spacing w:before="4" w:after="0" w:line="275" w:lineRule="exact"/>
      </w:pPr>
      <w:r w:rsidRPr="00353C20">
        <w:t>Add</w:t>
      </w:r>
      <w:r w:rsidRPr="00353C20">
        <w:rPr>
          <w:spacing w:val="-1"/>
        </w:rPr>
        <w:t xml:space="preserve"> </w:t>
      </w:r>
      <w:r w:rsidRPr="00353C20">
        <w:t>a</w:t>
      </w:r>
      <w:r w:rsidRPr="00353C20">
        <w:rPr>
          <w:spacing w:val="-3"/>
        </w:rPr>
        <w:t xml:space="preserve"> </w:t>
      </w:r>
      <w:r w:rsidRPr="00353C20">
        <w:t>column Batting and Bowling</w:t>
      </w:r>
      <w:r w:rsidRPr="00353C20">
        <w:rPr>
          <w:spacing w:val="-1"/>
        </w:rPr>
        <w:t xml:space="preserve"> </w:t>
      </w:r>
      <w:r w:rsidRPr="00353C20">
        <w:t>in</w:t>
      </w:r>
      <w:r w:rsidRPr="00353C20">
        <w:rPr>
          <w:spacing w:val="-1"/>
        </w:rPr>
        <w:t xml:space="preserve"> </w:t>
      </w:r>
      <w:r w:rsidRPr="00353C20">
        <w:t>Player</w:t>
      </w:r>
      <w:r w:rsidRPr="00353C20">
        <w:rPr>
          <w:spacing w:val="3"/>
        </w:rPr>
        <w:t xml:space="preserve"> </w:t>
      </w:r>
      <w:r w:rsidRPr="00353C20">
        <w:t>table.</w:t>
      </w:r>
    </w:p>
    <w:p w14:paraId="547B859F" w14:textId="77777777" w:rsidR="0008342E" w:rsidRPr="00353C20" w:rsidRDefault="0008342E" w:rsidP="0008342E">
      <w:pPr>
        <w:pStyle w:val="BodyText"/>
        <w:widowControl w:val="0"/>
        <w:numPr>
          <w:ilvl w:val="0"/>
          <w:numId w:val="11"/>
        </w:numPr>
        <w:autoSpaceDE w:val="0"/>
        <w:autoSpaceDN w:val="0"/>
        <w:spacing w:after="0" w:line="275" w:lineRule="exact"/>
      </w:pPr>
      <w:r w:rsidRPr="00353C20">
        <w:t>To count</w:t>
      </w:r>
      <w:r w:rsidRPr="00353C20">
        <w:rPr>
          <w:spacing w:val="-4"/>
        </w:rPr>
        <w:t xml:space="preserve"> </w:t>
      </w:r>
      <w:r w:rsidRPr="00353C20">
        <w:t>the</w:t>
      </w:r>
      <w:r w:rsidRPr="00353C20">
        <w:rPr>
          <w:spacing w:val="-3"/>
        </w:rPr>
        <w:t xml:space="preserve"> </w:t>
      </w:r>
      <w:r w:rsidRPr="00353C20">
        <w:t>number</w:t>
      </w:r>
      <w:r w:rsidRPr="00353C20">
        <w:rPr>
          <w:spacing w:val="-1"/>
        </w:rPr>
        <w:t xml:space="preserve"> </w:t>
      </w:r>
      <w:r w:rsidRPr="00353C20">
        <w:t>of</w:t>
      </w:r>
      <w:r w:rsidRPr="00353C20">
        <w:rPr>
          <w:spacing w:val="-2"/>
        </w:rPr>
        <w:t xml:space="preserve"> right-hand batsman in a team.</w:t>
      </w:r>
    </w:p>
    <w:p w14:paraId="21C2141B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876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To display the CricketBoard details for the </w:t>
      </w:r>
      <w:proofErr w:type="spellStart"/>
      <w:r w:rsidRPr="00353C20">
        <w:rPr>
          <w:rFonts w:ascii="Times New Roman" w:hAnsi="Times New Roman" w:cs="Times New Roman"/>
          <w:szCs w:val="24"/>
        </w:rPr>
        <w:t>BoardIDs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'BID01', 'BID03', and 'BID06'.</w:t>
      </w:r>
    </w:p>
    <w:p w14:paraId="2D8A2681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85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select the names and IDs of players who are left-hand bowlers.</w:t>
      </w:r>
    </w:p>
    <w:p w14:paraId="27F3DC69" w14:textId="77777777" w:rsidR="0008342E" w:rsidRPr="00353C20" w:rsidRDefault="0008342E" w:rsidP="0008342E">
      <w:pPr>
        <w:pStyle w:val="ListParagraph"/>
        <w:widowControl w:val="0"/>
        <w:numPr>
          <w:ilvl w:val="0"/>
          <w:numId w:val="11"/>
        </w:numPr>
        <w:tabs>
          <w:tab w:val="left" w:pos="89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To find the </w:t>
      </w:r>
      <w:proofErr w:type="spellStart"/>
      <w:r w:rsidRPr="00353C20">
        <w:rPr>
          <w:rFonts w:ascii="Times New Roman" w:hAnsi="Times New Roman" w:cs="Times New Roman"/>
          <w:szCs w:val="24"/>
        </w:rPr>
        <w:t>UmpireID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515B6ECD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3BB69354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CricketBoard:</w:t>
      </w:r>
    </w:p>
    <w:tbl>
      <w:tblPr>
        <w:tblW w:w="805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3262"/>
        <w:gridCol w:w="1624"/>
        <w:gridCol w:w="1701"/>
      </w:tblGrid>
      <w:tr w:rsidR="0008342E" w:rsidRPr="00353C20" w14:paraId="3A8B5251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3EC3B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E7719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E72F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D734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  <w:proofErr w:type="spellEnd"/>
          </w:p>
        </w:tc>
      </w:tr>
      <w:tr w:rsidR="0008342E" w:rsidRPr="00353C20" w14:paraId="3FE13F8D" w14:textId="77777777" w:rsidTr="00C73321">
        <w:trPr>
          <w:trHeight w:val="8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E1AEC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FA57A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01F30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4CDA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9988776699</w:t>
            </w:r>
          </w:p>
        </w:tc>
      </w:tr>
      <w:tr w:rsidR="0008342E" w:rsidRPr="00353C20" w14:paraId="5CD9B14A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F4FE88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994B6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DA02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4EE6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9977886699</w:t>
            </w:r>
          </w:p>
        </w:tc>
      </w:tr>
      <w:tr w:rsidR="0008342E" w:rsidRPr="00353C20" w14:paraId="41EFD533" w14:textId="77777777" w:rsidTr="00C73321">
        <w:trPr>
          <w:trHeight w:val="86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734A9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021DA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</w:t>
            </w:r>
            <w:proofErr w:type="spellEnd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7BD5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</w:t>
            </w:r>
            <w:proofErr w:type="spell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6DB1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9966886699</w:t>
            </w:r>
          </w:p>
        </w:tc>
      </w:tr>
      <w:tr w:rsidR="0008342E" w:rsidRPr="00353C20" w14:paraId="1B69B1DB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D2E92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4879E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8835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Trichy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54130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9955886699</w:t>
            </w:r>
          </w:p>
        </w:tc>
      </w:tr>
      <w:tr w:rsidR="0008342E" w:rsidRPr="00353C20" w14:paraId="011F1AD7" w14:textId="77777777" w:rsidTr="00C73321">
        <w:trPr>
          <w:trHeight w:val="8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D8E3A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1F68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7C4F3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Madurai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F8FD6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9944886699</w:t>
            </w:r>
          </w:p>
        </w:tc>
      </w:tr>
      <w:tr w:rsidR="0008342E" w:rsidRPr="00353C20" w14:paraId="75374020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554E3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A6A9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BA47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607A0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9933886699</w:t>
            </w:r>
          </w:p>
        </w:tc>
      </w:tr>
      <w:tr w:rsidR="0008342E" w:rsidRPr="00353C20" w14:paraId="6B42B6CE" w14:textId="77777777" w:rsidTr="00C73321">
        <w:trPr>
          <w:trHeight w:val="8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A4120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552B1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36EF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Selam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A5EB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9922886699</w:t>
            </w:r>
          </w:p>
        </w:tc>
      </w:tr>
      <w:tr w:rsidR="0008342E" w:rsidRPr="00353C20" w14:paraId="13E9CC58" w14:textId="77777777" w:rsidTr="00C73321">
        <w:trPr>
          <w:trHeight w:val="8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6BF83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1F42A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Tiruppur</w:t>
            </w:r>
            <w:proofErr w:type="spellEnd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4D02A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Tiruppur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6C399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9911886699</w:t>
            </w:r>
          </w:p>
        </w:tc>
      </w:tr>
    </w:tbl>
    <w:p w14:paraId="0B50FCD3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3CFFEE9D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Team:</w:t>
      </w:r>
    </w:p>
    <w:tbl>
      <w:tblPr>
        <w:tblW w:w="944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224"/>
        <w:gridCol w:w="1970"/>
        <w:gridCol w:w="2355"/>
        <w:gridCol w:w="2497"/>
      </w:tblGrid>
      <w:tr w:rsidR="0008342E" w:rsidRPr="00353C20" w14:paraId="7E44AB98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171CD3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DA51B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7E46D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103D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AC54F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</w:tr>
      <w:tr w:rsidR="0008342E" w:rsidRPr="00353C20" w14:paraId="29F876D9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77EFF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3C9EA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9E7B8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5B93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D059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SAMPATH KUMAR</w:t>
            </w:r>
          </w:p>
        </w:tc>
      </w:tr>
      <w:tr w:rsidR="0008342E" w:rsidRPr="00353C20" w14:paraId="4EEC2E44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F4223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1B1C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F288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2336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A11D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Y.JOHN</w:t>
            </w:r>
          </w:p>
        </w:tc>
      </w:tr>
      <w:tr w:rsidR="0008342E" w:rsidRPr="00353C20" w14:paraId="30903B37" w14:textId="77777777" w:rsidTr="00C73321">
        <w:trPr>
          <w:trHeight w:val="73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B7BE8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14C9A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92DF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520D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B9B63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CINIL JOHN</w:t>
            </w:r>
          </w:p>
        </w:tc>
      </w:tr>
      <w:tr w:rsidR="0008342E" w:rsidRPr="00353C20" w14:paraId="0192F507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83C81A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46A0E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6E74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344F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E2D1A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BEN GEORGE</w:t>
            </w:r>
          </w:p>
        </w:tc>
      </w:tr>
      <w:tr w:rsidR="0008342E" w:rsidRPr="00353C20" w14:paraId="244D4957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DCEC7E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D822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3E44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9677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20B6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K.MUTHU</w:t>
            </w:r>
          </w:p>
        </w:tc>
      </w:tr>
      <w:tr w:rsidR="0008342E" w:rsidRPr="00353C20" w14:paraId="6766C85F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0341E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5318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4B1C9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44D9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2064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MANIMARAN</w:t>
            </w:r>
          </w:p>
        </w:tc>
      </w:tr>
      <w:tr w:rsidR="0008342E" w:rsidRPr="00353C20" w14:paraId="0AB7D69A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D21DFC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925AB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ADEE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ADFDC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E22B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R.SUNILKUMAR</w:t>
            </w:r>
          </w:p>
        </w:tc>
      </w:tr>
      <w:tr w:rsidR="0008342E" w:rsidRPr="00353C20" w14:paraId="2B2D8FF0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9B083E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1D47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01C4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E9F2A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0EDC7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BARATHI</w:t>
            </w:r>
          </w:p>
        </w:tc>
      </w:tr>
      <w:tr w:rsidR="0008342E" w:rsidRPr="00353C20" w14:paraId="3E6BC5C5" w14:textId="77777777" w:rsidTr="00C73321">
        <w:trPr>
          <w:trHeight w:val="750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F7AC9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A45AB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829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A078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32D6E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 HARI</w:t>
            </w:r>
          </w:p>
        </w:tc>
      </w:tr>
      <w:tr w:rsidR="0008342E" w:rsidRPr="00353C20" w14:paraId="779070ED" w14:textId="77777777" w:rsidTr="00C73321">
        <w:trPr>
          <w:trHeight w:val="750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78EEC9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6FE0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1CFE1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D33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583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MATHAN</w:t>
            </w:r>
          </w:p>
        </w:tc>
      </w:tr>
    </w:tbl>
    <w:p w14:paraId="7B492469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4006DB23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Player:</w:t>
      </w:r>
    </w:p>
    <w:tbl>
      <w:tblPr>
        <w:tblW w:w="11430" w:type="dxa"/>
        <w:tblInd w:w="-126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170"/>
        <w:gridCol w:w="1080"/>
        <w:gridCol w:w="1080"/>
        <w:gridCol w:w="720"/>
        <w:gridCol w:w="908"/>
        <w:gridCol w:w="1080"/>
        <w:gridCol w:w="1260"/>
        <w:gridCol w:w="1440"/>
        <w:gridCol w:w="1080"/>
        <w:gridCol w:w="720"/>
      </w:tblGrid>
      <w:tr w:rsidR="0008342E" w:rsidRPr="00353C20" w14:paraId="48939025" w14:textId="77777777" w:rsidTr="00C73321">
        <w:trPr>
          <w:trHeight w:val="92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211A57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PlayerID</w:t>
            </w:r>
            <w:proofErr w:type="spellEnd"/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0547E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A35C6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DABB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  <w:proofErr w:type="spellEnd"/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50AD4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150A2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DateofBirth</w:t>
            </w:r>
            <w:proofErr w:type="spellEnd"/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3A0A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PlayingRole</w:t>
            </w:r>
            <w:proofErr w:type="spellEnd"/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A73E1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622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  <w:proofErr w:type="spellEnd"/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9EF1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Batting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0554D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Bowling</w:t>
            </w:r>
          </w:p>
        </w:tc>
      </w:tr>
      <w:tr w:rsidR="0008342E" w:rsidRPr="00353C20" w14:paraId="51AA59DA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00DBA7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B6B3E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2094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Raj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BA40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CF52F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27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DB1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29-JUN-1996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406E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AE00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rajn@gmail.com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B076D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9191910101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CB958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3364A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</w:tr>
      <w:tr w:rsidR="0008342E" w:rsidRPr="00353C20" w14:paraId="1CB2AEE8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F45D69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33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622E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55BF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Balaji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961C7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CE3C3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E9256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02-JAN-1999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BEF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3B651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balajid@gmail.com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A1E02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9191910031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1FEB0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87C58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4F7D7F19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DECB75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2AC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E426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Krishna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9A4A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22E7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10BD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02-JAN-1999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4A93D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62C5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krishnar@gmail.com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B0F1C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9191930103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7709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8792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</w:tr>
      <w:tr w:rsidR="0008342E" w:rsidRPr="00353C20" w14:paraId="59C23F49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81D4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18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C1F3F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BA01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Kishore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D109B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E9F6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5F7E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02-SEP-1998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334D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ALL ROUNDER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E649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kishorek@gmail.com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95917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9291930105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FADE0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23500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</w:tr>
      <w:tr w:rsidR="0008342E" w:rsidRPr="00353C20" w14:paraId="453F73DB" w14:textId="77777777" w:rsidTr="00C73321">
        <w:trPr>
          <w:trHeight w:val="1182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C02C1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19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C3D16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4670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Karthick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274B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2551B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C0E1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14-SEP-1998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75DF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6912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karthickk@gmail.com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CBB0C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9292930107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48B44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9E62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5E91C375" w14:textId="77777777" w:rsidTr="00C73321"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E4C84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62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9384C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59D7F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E89A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J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B48A1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23535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21-SEP-1998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07A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A2E1C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Amarj@gmail.com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BC7EA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9292930508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5309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FE93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373D43A2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904445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102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F43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9258E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Akash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9282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3532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ECF6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26-SEP-1999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BCE27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47A58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Amarj@gmail.com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A5E06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9292930510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F416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9E33F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1904F6CA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45865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12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42B20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B3EE1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Premkumar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C1A96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C54A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98065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13-OCT-1999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7637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F806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Premkumars@gmail.com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1CF34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9592930517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AD2C0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7DF3F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</w:tr>
      <w:tr w:rsidR="0008342E" w:rsidRPr="00353C20" w14:paraId="4BDCC6A9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7C75B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BD52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VCB02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B96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A1A12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B12C4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23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FBFC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13-APR-1997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0A05E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Bowler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0A3F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Premkumars@gmail.com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008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9592950517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8451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C49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left-hand</w:t>
            </w:r>
          </w:p>
        </w:tc>
      </w:tr>
      <w:tr w:rsidR="0008342E" w:rsidRPr="00353C20" w14:paraId="1D772219" w14:textId="77777777" w:rsidTr="00C73321"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BE11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C2F8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A8A19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Kali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B08C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J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B75C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15C4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11-APR-2002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3F0B7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A749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Kalij@gmail.com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B3882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9592950630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7B2C1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56513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133BD345" w14:textId="77777777" w:rsidTr="00C73321">
        <w:trPr>
          <w:trHeight w:val="1182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63CE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61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6184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0D7D4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Kamalesh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8D17A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1B80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8E24F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21-JUN-2001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CB63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57A6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Kamalesha@gmail.com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D691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9592958730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05E2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DCF8A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3D8C4075" w14:textId="77777777" w:rsidTr="00C73321">
        <w:trPr>
          <w:trHeight w:val="1211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24C52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66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AD11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CF15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Ganesh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4460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3498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D8E0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21-JUN-1998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CF7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479CA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Ganeshv@gmail.com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51E3E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9592958790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FD22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4F055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010D7C36" w14:textId="77777777" w:rsidTr="00C73321">
        <w:trPr>
          <w:trHeight w:val="1211"/>
        </w:trPr>
        <w:tc>
          <w:tcPr>
            <w:tcW w:w="892" w:type="dxa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91934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303</w:t>
            </w:r>
          </w:p>
        </w:tc>
        <w:tc>
          <w:tcPr>
            <w:tcW w:w="117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C15A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6D7F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Arun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72E9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42275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ED584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21-OCT-1998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083D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AFC0F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Ganeshv@gmail.com</w:t>
            </w:r>
          </w:p>
        </w:tc>
        <w:tc>
          <w:tcPr>
            <w:tcW w:w="144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A1A4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9592958450</w:t>
            </w:r>
          </w:p>
        </w:tc>
        <w:tc>
          <w:tcPr>
            <w:tcW w:w="108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F9E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085E1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  <w:tr w:rsidR="0008342E" w:rsidRPr="00353C20" w14:paraId="5951878A" w14:textId="77777777" w:rsidTr="00C73321">
        <w:trPr>
          <w:trHeight w:val="1182"/>
        </w:trPr>
        <w:tc>
          <w:tcPr>
            <w:tcW w:w="892" w:type="dxa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D62C26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313</w:t>
            </w:r>
          </w:p>
        </w:tc>
        <w:tc>
          <w:tcPr>
            <w:tcW w:w="117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C9291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3A086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Srinivasan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62633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84129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908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CAD3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21-OCT-1998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17EDC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126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0A0B3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srinivasann@gmail.com</w:t>
            </w:r>
          </w:p>
        </w:tc>
        <w:tc>
          <w:tcPr>
            <w:tcW w:w="144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C221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9992958450</w:t>
            </w:r>
          </w:p>
        </w:tc>
        <w:tc>
          <w:tcPr>
            <w:tcW w:w="108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952E5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right-hand</w:t>
            </w:r>
          </w:p>
        </w:tc>
        <w:tc>
          <w:tcPr>
            <w:tcW w:w="720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1F92D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i/>
                <w:iCs/>
                <w:szCs w:val="24"/>
                <w:lang w:eastAsia="en-IN"/>
              </w:rPr>
              <w:t>Null</w:t>
            </w:r>
          </w:p>
        </w:tc>
      </w:tr>
    </w:tbl>
    <w:p w14:paraId="27C9AAE0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7EAD22DF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Match:</w:t>
      </w:r>
    </w:p>
    <w:tbl>
      <w:tblPr>
        <w:tblW w:w="959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604"/>
        <w:gridCol w:w="1303"/>
        <w:gridCol w:w="1858"/>
        <w:gridCol w:w="1065"/>
        <w:gridCol w:w="2223"/>
      </w:tblGrid>
      <w:tr w:rsidR="0008342E" w:rsidRPr="00353C20" w14:paraId="6196A11C" w14:textId="77777777" w:rsidTr="00C73321">
        <w:trPr>
          <w:trHeight w:val="12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31FBA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2932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13D9B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9340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Match_Date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253AD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F059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Result</w:t>
            </w:r>
          </w:p>
        </w:tc>
      </w:tr>
      <w:tr w:rsidR="0008342E" w:rsidRPr="00353C20" w14:paraId="596E5D58" w14:textId="77777777" w:rsidTr="00C73321">
        <w:trPr>
          <w:trHeight w:val="125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AAFA9E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5F0F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CAED3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FBC9A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74B2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E2BCB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TCB01 - WIN</w:t>
            </w:r>
          </w:p>
        </w:tc>
      </w:tr>
      <w:tr w:rsidR="0008342E" w:rsidRPr="00353C20" w14:paraId="5B237A1B" w14:textId="77777777" w:rsidTr="00C73321">
        <w:trPr>
          <w:trHeight w:val="12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9FFE0E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3888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AA7F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8BB7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0BAFD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65E5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CCB01 - WIN</w:t>
            </w:r>
          </w:p>
        </w:tc>
      </w:tr>
      <w:tr w:rsidR="0008342E" w:rsidRPr="00353C20" w14:paraId="44552516" w14:textId="77777777" w:rsidTr="00C73321">
        <w:trPr>
          <w:trHeight w:val="12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1046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72931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TRIBCB02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2867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6E6A2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EA9C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8E476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TCB01 - WIN</w:t>
            </w:r>
          </w:p>
        </w:tc>
      </w:tr>
      <w:tr w:rsidR="0008342E" w:rsidRPr="00353C20" w14:paraId="4DC5A400" w14:textId="77777777" w:rsidTr="00C73321">
        <w:trPr>
          <w:trHeight w:val="125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17CA1E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5CA7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TRIBCB01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A272E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1FF3D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DA882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A5FC1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TRICB01 - WIN</w:t>
            </w:r>
          </w:p>
        </w:tc>
      </w:tr>
    </w:tbl>
    <w:p w14:paraId="32316825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2C752C9C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Ground:</w:t>
      </w:r>
      <w:r w:rsidRPr="00353C20">
        <w:rPr>
          <w:rFonts w:ascii="Times New Roman" w:hAnsi="Times New Roman" w:cs="Times New Roman"/>
          <w:b/>
          <w:szCs w:val="24"/>
        </w:rPr>
        <w:br/>
      </w:r>
    </w:p>
    <w:tbl>
      <w:tblPr>
        <w:tblW w:w="989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1917"/>
        <w:gridCol w:w="1481"/>
        <w:gridCol w:w="2244"/>
        <w:gridCol w:w="1895"/>
      </w:tblGrid>
      <w:tr w:rsidR="0008342E" w:rsidRPr="00353C20" w14:paraId="4ABC32E3" w14:textId="77777777" w:rsidTr="00C73321">
        <w:trPr>
          <w:trHeight w:val="71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63D15F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GroundID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81896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808C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8EAC2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Location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F66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Capacity</w:t>
            </w:r>
          </w:p>
        </w:tc>
      </w:tr>
      <w:tr w:rsidR="0008342E" w:rsidRPr="00353C20" w14:paraId="676CE196" w14:textId="77777777" w:rsidTr="00C73321">
        <w:trPr>
          <w:trHeight w:val="71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F9080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4EA8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96008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Nehru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A0145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381AE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10000</w:t>
            </w:r>
          </w:p>
        </w:tc>
      </w:tr>
      <w:tr w:rsidR="0008342E" w:rsidRPr="00353C20" w14:paraId="6557AB5A" w14:textId="77777777" w:rsidTr="00C73321">
        <w:trPr>
          <w:trHeight w:val="71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717373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F3A1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55364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1080D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Coimbatore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2C58C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10000</w:t>
            </w:r>
          </w:p>
        </w:tc>
      </w:tr>
      <w:tr w:rsidR="0008342E" w:rsidRPr="00353C20" w14:paraId="5AA82EA7" w14:textId="77777777" w:rsidTr="00C73321">
        <w:trPr>
          <w:trHeight w:val="71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5597B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A99F7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5798B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Sankar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8B2B7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Nellai</w:t>
            </w:r>
            <w:proofErr w:type="spellEnd"/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0FD69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6000</w:t>
            </w:r>
          </w:p>
        </w:tc>
      </w:tr>
    </w:tbl>
    <w:p w14:paraId="0112A7A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43B70D48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Umpire:</w:t>
      </w:r>
    </w:p>
    <w:tbl>
      <w:tblPr>
        <w:tblW w:w="860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1138"/>
        <w:gridCol w:w="784"/>
        <w:gridCol w:w="527"/>
        <w:gridCol w:w="1119"/>
        <w:gridCol w:w="861"/>
        <w:gridCol w:w="1979"/>
        <w:gridCol w:w="1100"/>
      </w:tblGrid>
      <w:tr w:rsidR="0008342E" w:rsidRPr="00353C20" w14:paraId="7303A6C7" w14:textId="77777777" w:rsidTr="00C73321">
        <w:trPr>
          <w:trHeight w:val="63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0856B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UmpireID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9860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7F08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03E64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A60D3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DateofBirth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5574C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Country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6EF8C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4A9A0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  <w:proofErr w:type="spellEnd"/>
          </w:p>
        </w:tc>
      </w:tr>
      <w:tr w:rsidR="0008342E" w:rsidRPr="00353C20" w14:paraId="5522D8B2" w14:textId="77777777" w:rsidTr="00C73321">
        <w:trPr>
          <w:trHeight w:val="63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220EE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1F8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Venkatesh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B9F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DD564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45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44A5B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21-JUN-1978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95F38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ABAB8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venkatesh@gmail.com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DF2F3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9665571435</w:t>
            </w:r>
          </w:p>
        </w:tc>
      </w:tr>
      <w:tr w:rsidR="0008342E" w:rsidRPr="00353C20" w14:paraId="36672F51" w14:textId="77777777" w:rsidTr="00C73321">
        <w:trPr>
          <w:trHeight w:val="63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4E019B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46DD9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Muthukumar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FC37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EAB5B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46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A600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01-JUN-1979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530D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3394F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mutukumarr@gmail.com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6200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9665571460</w:t>
            </w:r>
          </w:p>
        </w:tc>
      </w:tr>
      <w:tr w:rsidR="0008342E" w:rsidRPr="00353C20" w14:paraId="547D022D" w14:textId="77777777" w:rsidTr="00C73321">
        <w:trPr>
          <w:trHeight w:val="63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F8F058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4C4D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915FE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18DFE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42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53A47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01-JUN-1983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8945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BF88C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somuk@gmail.com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EFE6F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9664471460</w:t>
            </w:r>
          </w:p>
        </w:tc>
      </w:tr>
    </w:tbl>
    <w:p w14:paraId="5AC94DD7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77BC149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proofErr w:type="spellStart"/>
      <w:r w:rsidRPr="00353C20">
        <w:rPr>
          <w:rFonts w:ascii="Times New Roman" w:hAnsi="Times New Roman" w:cs="Times New Roman"/>
          <w:b/>
          <w:szCs w:val="24"/>
        </w:rPr>
        <w:t>Umpire_Umpired</w:t>
      </w:r>
      <w:proofErr w:type="spellEnd"/>
      <w:r w:rsidRPr="00353C20">
        <w:rPr>
          <w:rFonts w:ascii="Times New Roman" w:hAnsi="Times New Roman" w:cs="Times New Roman"/>
          <w:b/>
          <w:szCs w:val="24"/>
        </w:rPr>
        <w:t>:</w:t>
      </w:r>
    </w:p>
    <w:tbl>
      <w:tblPr>
        <w:tblW w:w="967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1"/>
        <w:gridCol w:w="2906"/>
        <w:gridCol w:w="3270"/>
      </w:tblGrid>
      <w:tr w:rsidR="0008342E" w:rsidRPr="00353C20" w14:paraId="55D38CC2" w14:textId="77777777" w:rsidTr="00C73321">
        <w:trPr>
          <w:trHeight w:val="66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56F86E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UmpireID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972AD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MatchID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53CC5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GroundID</w:t>
            </w:r>
            <w:proofErr w:type="spellEnd"/>
          </w:p>
        </w:tc>
      </w:tr>
      <w:tr w:rsidR="0008342E" w:rsidRPr="00353C20" w14:paraId="429062B2" w14:textId="77777777" w:rsidTr="00C73321">
        <w:trPr>
          <w:trHeight w:val="66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FCBD6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E4652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A273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GID01</w:t>
            </w:r>
          </w:p>
        </w:tc>
      </w:tr>
      <w:tr w:rsidR="0008342E" w:rsidRPr="00353C20" w14:paraId="084C91D4" w14:textId="77777777" w:rsidTr="00C73321">
        <w:trPr>
          <w:trHeight w:val="66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827131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143D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8F44B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GID02</w:t>
            </w:r>
          </w:p>
        </w:tc>
      </w:tr>
    </w:tbl>
    <w:p w14:paraId="7C832809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4EA3E00C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3.1: To retrieve the location of a particular match conducted by its </w:t>
      </w:r>
      <w:proofErr w:type="spellStart"/>
      <w:r w:rsidRPr="00353C20">
        <w:rPr>
          <w:rFonts w:ascii="Times New Roman" w:hAnsi="Times New Roman" w:cs="Times New Roman"/>
          <w:szCs w:val="24"/>
        </w:rPr>
        <w:t>MatchID</w:t>
      </w:r>
      <w:proofErr w:type="spellEnd"/>
    </w:p>
    <w:p w14:paraId="7FD71315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SELECT LOCATION FROM GROUND WHERE </w:t>
      </w:r>
      <w:proofErr w:type="spellStart"/>
      <w:r w:rsidRPr="00353C20">
        <w:rPr>
          <w:rFonts w:ascii="Times New Roman" w:hAnsi="Times New Roman" w:cs="Times New Roman"/>
          <w:szCs w:val="24"/>
        </w:rPr>
        <w:t>MatchID</w:t>
      </w:r>
      <w:proofErr w:type="spellEnd"/>
      <w:r w:rsidRPr="00353C20">
        <w:rPr>
          <w:rFonts w:ascii="Times New Roman" w:hAnsi="Times New Roman" w:cs="Times New Roman"/>
          <w:szCs w:val="24"/>
        </w:rPr>
        <w:t>=’M03’;</w:t>
      </w:r>
    </w:p>
    <w:p w14:paraId="79040DF4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Resul:</w:t>
      </w:r>
    </w:p>
    <w:tbl>
      <w:tblPr>
        <w:tblW w:w="329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0"/>
      </w:tblGrid>
      <w:tr w:rsidR="0008342E" w:rsidRPr="00353C20" w14:paraId="098CD54B" w14:textId="77777777" w:rsidTr="00C73321">
        <w:trPr>
          <w:trHeight w:val="23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98374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Location</w:t>
            </w:r>
          </w:p>
        </w:tc>
      </w:tr>
      <w:tr w:rsidR="0008342E" w:rsidRPr="00353C20" w14:paraId="6338246C" w14:textId="77777777" w:rsidTr="00C73321">
        <w:trPr>
          <w:trHeight w:val="23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ADF4A7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Nellai</w:t>
            </w:r>
            <w:proofErr w:type="spellEnd"/>
          </w:p>
        </w:tc>
      </w:tr>
    </w:tbl>
    <w:p w14:paraId="7BDA2CCE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7BF5D86A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3.2: To retrieve</w:t>
      </w:r>
      <w:r w:rsidRPr="00353C20">
        <w:rPr>
          <w:rFonts w:ascii="Times New Roman" w:hAnsi="Times New Roman" w:cs="Times New Roman"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the</w:t>
      </w:r>
      <w:r w:rsidRPr="00353C20">
        <w:rPr>
          <w:rFonts w:ascii="Times New Roman" w:hAnsi="Times New Roman" w:cs="Times New Roman"/>
          <w:spacing w:val="-3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Players</w:t>
      </w:r>
      <w:r w:rsidRPr="00353C20">
        <w:rPr>
          <w:rFonts w:ascii="Times New Roman" w:hAnsi="Times New Roman" w:cs="Times New Roman"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detail</w:t>
      </w:r>
      <w:r w:rsidRPr="00353C20">
        <w:rPr>
          <w:rFonts w:ascii="Times New Roman" w:hAnsi="Times New Roman" w:cs="Times New Roman"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whose name start with ‘A’.</w:t>
      </w:r>
    </w:p>
    <w:p w14:paraId="217C44D5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Player where FName like 'A%';</w:t>
      </w:r>
    </w:p>
    <w:tbl>
      <w:tblPr>
        <w:tblW w:w="11816" w:type="dxa"/>
        <w:tblInd w:w="-15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1187"/>
        <w:gridCol w:w="987"/>
        <w:gridCol w:w="1000"/>
        <w:gridCol w:w="640"/>
        <w:gridCol w:w="1467"/>
        <w:gridCol w:w="1480"/>
        <w:gridCol w:w="2321"/>
        <w:gridCol w:w="1440"/>
      </w:tblGrid>
      <w:tr w:rsidR="0008342E" w:rsidRPr="00353C20" w14:paraId="0CB228A7" w14:textId="77777777" w:rsidTr="00526AE2">
        <w:trPr>
          <w:trHeight w:val="63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696F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PlayerID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C3B9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61FD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F03FB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A1E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F4D9D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DateofBirth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54B1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PlayingRole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EB09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392E4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  <w:proofErr w:type="spellEnd"/>
          </w:p>
        </w:tc>
      </w:tr>
      <w:tr w:rsidR="0008342E" w:rsidRPr="00353C20" w14:paraId="51F3FC25" w14:textId="77777777" w:rsidTr="00526AE2">
        <w:trPr>
          <w:trHeight w:val="631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CE38A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62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5F47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844C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4A49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AA5A0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4D2C2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21-SEP-1998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A33A3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FE3C5C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hyperlink r:id="rId11" w:history="1">
              <w:r w:rsidRPr="00E35E23">
                <w:rPr>
                  <w:rStyle w:val="Hyperlink"/>
                  <w:rFonts w:ascii="Times New Roman" w:eastAsia="Times New Roman" w:hAnsi="Times New Roman" w:cs="Times New Roman"/>
                  <w:szCs w:val="24"/>
                  <w:lang w:eastAsia="en-IN"/>
                </w:rPr>
                <w:t>Amarj@gmail.com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5E551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9292930508</w:t>
            </w:r>
          </w:p>
        </w:tc>
      </w:tr>
      <w:tr w:rsidR="0008342E" w:rsidRPr="00353C20" w14:paraId="54680D9B" w14:textId="77777777" w:rsidTr="00526AE2">
        <w:trPr>
          <w:trHeight w:val="63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81D03A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1692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CB7D9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Akash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EF3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G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F75FE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263CB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26-SEP-1999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F4FE1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C5AE7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hyperlink r:id="rId12" w:history="1">
              <w:r w:rsidRPr="00E35E23">
                <w:rPr>
                  <w:rStyle w:val="Hyperlink"/>
                  <w:rFonts w:ascii="Times New Roman" w:eastAsia="Times New Roman" w:hAnsi="Times New Roman" w:cs="Times New Roman"/>
                  <w:szCs w:val="24"/>
                  <w:lang w:eastAsia="en-IN"/>
                </w:rPr>
                <w:t>Amarj@gmail.com</w:t>
              </w:r>
            </w:hyperlink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C3462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9292930510</w:t>
            </w:r>
          </w:p>
        </w:tc>
      </w:tr>
      <w:tr w:rsidR="0008342E" w:rsidRPr="00353C20" w14:paraId="26406916" w14:textId="77777777" w:rsidTr="00526AE2">
        <w:trPr>
          <w:trHeight w:val="631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6DEC47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303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238B7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AAB26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Arun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8A95D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A27DE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C5780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21-OCT-1998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9ADF0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Batsman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6B60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hyperlink r:id="rId13" w:history="1">
              <w:r w:rsidRPr="00E35E23">
                <w:rPr>
                  <w:rStyle w:val="Hyperlink"/>
                  <w:rFonts w:ascii="Times New Roman" w:eastAsia="Times New Roman" w:hAnsi="Times New Roman" w:cs="Times New Roman"/>
                  <w:szCs w:val="24"/>
                  <w:lang w:eastAsia="en-IN"/>
                </w:rPr>
                <w:t>Ganeshv@gmail.com</w:t>
              </w:r>
            </w:hyperlink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5FB8C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9592958450</w:t>
            </w:r>
          </w:p>
        </w:tc>
      </w:tr>
    </w:tbl>
    <w:p w14:paraId="100C2CB7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3E1C130A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3.3: Add</w:t>
      </w:r>
      <w:r w:rsidRPr="00353C20">
        <w:rPr>
          <w:spacing w:val="-1"/>
        </w:rPr>
        <w:t xml:space="preserve"> </w:t>
      </w:r>
      <w:r w:rsidRPr="00353C20">
        <w:t>a</w:t>
      </w:r>
      <w:r w:rsidRPr="00353C20">
        <w:rPr>
          <w:spacing w:val="-3"/>
        </w:rPr>
        <w:t xml:space="preserve"> </w:t>
      </w:r>
      <w:r w:rsidRPr="00353C20">
        <w:t>column Batting and Bowling</w:t>
      </w:r>
      <w:r w:rsidRPr="00353C20">
        <w:rPr>
          <w:spacing w:val="-1"/>
        </w:rPr>
        <w:t xml:space="preserve"> </w:t>
      </w:r>
      <w:r w:rsidRPr="00353C20">
        <w:t>in</w:t>
      </w:r>
      <w:r w:rsidRPr="00353C20">
        <w:rPr>
          <w:spacing w:val="-1"/>
        </w:rPr>
        <w:t xml:space="preserve"> </w:t>
      </w:r>
      <w:r w:rsidRPr="00353C20">
        <w:t>Player</w:t>
      </w:r>
      <w:r w:rsidRPr="00353C20">
        <w:rPr>
          <w:spacing w:val="3"/>
        </w:rPr>
        <w:t xml:space="preserve"> </w:t>
      </w:r>
      <w:r w:rsidRPr="00353C20">
        <w:t>table.</w:t>
      </w:r>
    </w:p>
    <w:p w14:paraId="56134711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SQL&gt;  Alter table player add Batting varchar(10);</w:t>
      </w:r>
    </w:p>
    <w:p w14:paraId="3C9A2840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Table Altered</w:t>
      </w:r>
    </w:p>
    <w:p w14:paraId="0106E743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SQL&gt; Alter table player add Bowling varchar(10);</w:t>
      </w:r>
    </w:p>
    <w:p w14:paraId="00E297D0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Table Altered</w:t>
      </w:r>
    </w:p>
    <w:p w14:paraId="0FE6A8F6" w14:textId="77777777" w:rsidR="0008342E" w:rsidRPr="00353C20" w:rsidRDefault="0008342E" w:rsidP="0008342E">
      <w:pPr>
        <w:pStyle w:val="BodyText"/>
        <w:spacing w:before="4" w:line="275" w:lineRule="exact"/>
        <w:rPr>
          <w:spacing w:val="-2"/>
        </w:rPr>
      </w:pPr>
      <w:r w:rsidRPr="00353C20">
        <w:t>3.4: To count</w:t>
      </w:r>
      <w:r w:rsidRPr="00353C20">
        <w:rPr>
          <w:spacing w:val="-4"/>
        </w:rPr>
        <w:t xml:space="preserve"> </w:t>
      </w:r>
      <w:r w:rsidRPr="00353C20">
        <w:t>the</w:t>
      </w:r>
      <w:r w:rsidRPr="00353C20">
        <w:rPr>
          <w:spacing w:val="-3"/>
        </w:rPr>
        <w:t xml:space="preserve"> </w:t>
      </w:r>
      <w:r w:rsidRPr="00353C20">
        <w:t>number</w:t>
      </w:r>
      <w:r w:rsidRPr="00353C20">
        <w:rPr>
          <w:spacing w:val="-1"/>
        </w:rPr>
        <w:t xml:space="preserve"> </w:t>
      </w:r>
      <w:r w:rsidRPr="00353C20">
        <w:t>of</w:t>
      </w:r>
      <w:r w:rsidRPr="00353C20">
        <w:rPr>
          <w:spacing w:val="-2"/>
        </w:rPr>
        <w:t xml:space="preserve"> right-hand batsman in a team.</w:t>
      </w:r>
    </w:p>
    <w:p w14:paraId="1EEC8C4B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SQL&gt; Select count(*) from Player where Batting='right-hand';</w:t>
      </w:r>
    </w:p>
    <w:p w14:paraId="73CED6CC" w14:textId="77777777" w:rsidR="0008342E" w:rsidRPr="00353C20" w:rsidRDefault="0008342E" w:rsidP="0008342E">
      <w:pPr>
        <w:pStyle w:val="BodyText"/>
        <w:spacing w:before="4" w:line="275" w:lineRule="exact"/>
      </w:pPr>
    </w:p>
    <w:p w14:paraId="6113457C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>Result:</w:t>
      </w:r>
    </w:p>
    <w:tbl>
      <w:tblPr>
        <w:tblW w:w="206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</w:tblGrid>
      <w:tr w:rsidR="0008342E" w:rsidRPr="00353C20" w14:paraId="0D3F364C" w14:textId="77777777" w:rsidTr="00C73321">
        <w:trPr>
          <w:trHeight w:val="64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5D8189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count(*)</w:t>
            </w:r>
          </w:p>
        </w:tc>
      </w:tr>
      <w:tr w:rsidR="0008342E" w:rsidRPr="00353C20" w14:paraId="5F91F77E" w14:textId="77777777" w:rsidTr="00C73321">
        <w:trPr>
          <w:trHeight w:val="64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D12A6B3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</w:t>
            </w:r>
          </w:p>
        </w:tc>
      </w:tr>
    </w:tbl>
    <w:p w14:paraId="7DD08E23" w14:textId="77777777" w:rsidR="0008342E" w:rsidRPr="00353C20" w:rsidRDefault="0008342E" w:rsidP="0008342E">
      <w:pPr>
        <w:pStyle w:val="BodyText"/>
        <w:spacing w:before="4" w:line="275" w:lineRule="exact"/>
      </w:pPr>
    </w:p>
    <w:p w14:paraId="44E9CE19" w14:textId="77777777" w:rsidR="0008342E" w:rsidRPr="00353C20" w:rsidRDefault="0008342E" w:rsidP="0008342E">
      <w:pPr>
        <w:pStyle w:val="BodyText"/>
        <w:spacing w:before="4" w:line="275" w:lineRule="exact"/>
      </w:pPr>
    </w:p>
    <w:p w14:paraId="589478CF" w14:textId="77777777" w:rsidR="0008342E" w:rsidRPr="00353C20" w:rsidRDefault="0008342E" w:rsidP="0008342E">
      <w:pPr>
        <w:pStyle w:val="BodyText"/>
        <w:spacing w:before="4" w:line="275" w:lineRule="exact"/>
      </w:pPr>
      <w:r w:rsidRPr="00353C20">
        <w:t xml:space="preserve">3.5: To display the CricketBoard details for the </w:t>
      </w:r>
      <w:proofErr w:type="spellStart"/>
      <w:r w:rsidRPr="00353C20">
        <w:t>BoardIDs</w:t>
      </w:r>
      <w:proofErr w:type="spellEnd"/>
      <w:r w:rsidRPr="00353C20">
        <w:t xml:space="preserve"> 'BID01', 'BID03', and 'BID06'.</w:t>
      </w:r>
    </w:p>
    <w:p w14:paraId="52EB9456" w14:textId="77777777" w:rsidR="0008342E" w:rsidRPr="00353C20" w:rsidRDefault="0008342E" w:rsidP="0008342E">
      <w:pPr>
        <w:pStyle w:val="BodyText"/>
        <w:spacing w:before="4" w:line="275" w:lineRule="exact"/>
      </w:pPr>
    </w:p>
    <w:p w14:paraId="32A679BD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Select * from </w:t>
      </w:r>
      <w:proofErr w:type="spellStart"/>
      <w:r w:rsidRPr="00353C20">
        <w:rPr>
          <w:rFonts w:ascii="Times New Roman" w:hAnsi="Times New Roman" w:cs="Times New Roman"/>
          <w:szCs w:val="24"/>
        </w:rPr>
        <w:t>CricketBoard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where </w:t>
      </w:r>
      <w:proofErr w:type="spellStart"/>
      <w:r w:rsidRPr="00353C20">
        <w:rPr>
          <w:rFonts w:ascii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in('BID01','BID03','BID06');</w:t>
      </w:r>
    </w:p>
    <w:tbl>
      <w:tblPr>
        <w:tblW w:w="9708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3931"/>
        <w:gridCol w:w="1956"/>
        <w:gridCol w:w="2050"/>
      </w:tblGrid>
      <w:tr w:rsidR="0008342E" w:rsidRPr="00353C20" w14:paraId="626D449D" w14:textId="77777777" w:rsidTr="00C73321">
        <w:trPr>
          <w:trHeight w:val="6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9920F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BoardID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2DE1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5E752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0B1AF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Contact_No</w:t>
            </w:r>
            <w:proofErr w:type="spellEnd"/>
          </w:p>
        </w:tc>
      </w:tr>
      <w:tr w:rsidR="0008342E" w:rsidRPr="00353C20" w14:paraId="554518D9" w14:textId="77777777" w:rsidTr="00C73321">
        <w:trPr>
          <w:trHeight w:val="62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4EE242A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EE0CA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68B27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28D5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9988776699</w:t>
            </w:r>
          </w:p>
        </w:tc>
      </w:tr>
      <w:tr w:rsidR="0008342E" w:rsidRPr="00353C20" w14:paraId="438A7709" w14:textId="77777777" w:rsidTr="00C73321">
        <w:trPr>
          <w:trHeight w:val="6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D7194B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F231A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</w:t>
            </w:r>
            <w:proofErr w:type="spellEnd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66D018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Viluppuram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A040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9966886699</w:t>
            </w:r>
          </w:p>
        </w:tc>
      </w:tr>
      <w:tr w:rsidR="0008342E" w:rsidRPr="00353C20" w14:paraId="780B7B72" w14:textId="77777777" w:rsidTr="00C73321">
        <w:trPr>
          <w:trHeight w:val="62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20567F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72447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B8C1D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Tuticorin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F09186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9933886699</w:t>
            </w:r>
          </w:p>
        </w:tc>
      </w:tr>
    </w:tbl>
    <w:p w14:paraId="6B8BC656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6C44D03E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3.6: To select the names and IDs of players who are left-hand bowlers.</w:t>
      </w:r>
    </w:p>
    <w:p w14:paraId="26F5D63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Select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FName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Cs w:val="24"/>
        </w:rPr>
        <w:t>LName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player where Bowling='left-hand';</w:t>
      </w:r>
    </w:p>
    <w:tbl>
      <w:tblPr>
        <w:tblW w:w="5899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7"/>
        <w:gridCol w:w="1791"/>
        <w:gridCol w:w="1791"/>
      </w:tblGrid>
      <w:tr w:rsidR="0008342E" w:rsidRPr="00353C20" w14:paraId="73E68C9C" w14:textId="77777777" w:rsidTr="00C73321">
        <w:trPr>
          <w:trHeight w:val="100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0286B1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PlayerID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0A957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D6EF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LName</w:t>
            </w:r>
            <w:proofErr w:type="spellEnd"/>
          </w:p>
        </w:tc>
      </w:tr>
      <w:tr w:rsidR="0008342E" w:rsidRPr="00353C20" w14:paraId="73735E36" w14:textId="77777777" w:rsidTr="00C73321">
        <w:trPr>
          <w:trHeight w:val="100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AD342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B7BE21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059D6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N</w:t>
            </w:r>
          </w:p>
        </w:tc>
      </w:tr>
      <w:tr w:rsidR="0008342E" w:rsidRPr="00353C20" w14:paraId="692EFE0E" w14:textId="77777777" w:rsidTr="00C73321">
        <w:trPr>
          <w:trHeight w:val="100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F24504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E66A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Kishore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3B622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K</w:t>
            </w:r>
          </w:p>
        </w:tc>
      </w:tr>
      <w:tr w:rsidR="0008342E" w:rsidRPr="00353C20" w14:paraId="61D8A68E" w14:textId="77777777" w:rsidTr="00C73321">
        <w:trPr>
          <w:trHeight w:val="97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AD558C5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BB56CE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Prem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E037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V</w:t>
            </w:r>
          </w:p>
        </w:tc>
      </w:tr>
    </w:tbl>
    <w:p w14:paraId="4F7A6EC0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26F79B6F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3.7: To find the </w:t>
      </w:r>
      <w:proofErr w:type="spellStart"/>
      <w:r w:rsidRPr="00353C20">
        <w:rPr>
          <w:rFonts w:ascii="Times New Roman" w:hAnsi="Times New Roman" w:cs="Times New Roman"/>
          <w:szCs w:val="24"/>
        </w:rPr>
        <w:t>UmpireID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0412C972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 xml:space="preserve">SQL&gt; select </w:t>
      </w:r>
      <w:proofErr w:type="spellStart"/>
      <w:r w:rsidRPr="00353C20">
        <w:rPr>
          <w:rFonts w:ascii="Times New Roman" w:hAnsi="Times New Roman" w:cs="Times New Roman"/>
          <w:spacing w:val="-2"/>
          <w:szCs w:val="24"/>
        </w:rPr>
        <w:t>a.UmpireID</w:t>
      </w:r>
      <w:proofErr w:type="spellEnd"/>
      <w:r w:rsidRPr="00353C20">
        <w:rPr>
          <w:rFonts w:ascii="Times New Roman" w:hAnsi="Times New Roman" w:cs="Times New Roman"/>
          <w:spacing w:val="-2"/>
          <w:szCs w:val="24"/>
        </w:rPr>
        <w:t xml:space="preserve"> from Umpire a where </w:t>
      </w:r>
      <w:proofErr w:type="spellStart"/>
      <w:r w:rsidRPr="00353C20">
        <w:rPr>
          <w:rFonts w:ascii="Times New Roman" w:hAnsi="Times New Roman" w:cs="Times New Roman"/>
          <w:spacing w:val="-2"/>
          <w:szCs w:val="24"/>
        </w:rPr>
        <w:t>UmpireID</w:t>
      </w:r>
      <w:proofErr w:type="spellEnd"/>
      <w:r w:rsidRPr="00353C20">
        <w:rPr>
          <w:rFonts w:ascii="Times New Roman" w:hAnsi="Times New Roman" w:cs="Times New Roman"/>
          <w:spacing w:val="-2"/>
          <w:szCs w:val="24"/>
        </w:rPr>
        <w:t xml:space="preserve"> NOT IN(select </w:t>
      </w:r>
      <w:proofErr w:type="spellStart"/>
      <w:r w:rsidRPr="00353C20">
        <w:rPr>
          <w:rFonts w:ascii="Times New Roman" w:hAnsi="Times New Roman" w:cs="Times New Roman"/>
          <w:spacing w:val="-2"/>
          <w:szCs w:val="24"/>
        </w:rPr>
        <w:t>UmpireID</w:t>
      </w:r>
      <w:proofErr w:type="spellEnd"/>
      <w:r w:rsidRPr="00353C20">
        <w:rPr>
          <w:rFonts w:ascii="Times New Roman" w:hAnsi="Times New Roman" w:cs="Times New Roman"/>
          <w:spacing w:val="-2"/>
          <w:szCs w:val="24"/>
        </w:rPr>
        <w:t xml:space="preserve"> from </w:t>
      </w:r>
      <w:proofErr w:type="spellStart"/>
      <w:r w:rsidRPr="00353C20">
        <w:rPr>
          <w:rFonts w:ascii="Times New Roman" w:hAnsi="Times New Roman" w:cs="Times New Roman"/>
          <w:spacing w:val="-2"/>
          <w:szCs w:val="24"/>
        </w:rPr>
        <w:t>Umpire_Umpired</w:t>
      </w:r>
      <w:proofErr w:type="spellEnd"/>
      <w:r w:rsidRPr="00353C20">
        <w:rPr>
          <w:rFonts w:ascii="Times New Roman" w:hAnsi="Times New Roman" w:cs="Times New Roman"/>
          <w:spacing w:val="-2"/>
          <w:szCs w:val="24"/>
        </w:rPr>
        <w:t>);</w:t>
      </w:r>
    </w:p>
    <w:p w14:paraId="5FC6BEE7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>Result:</w:t>
      </w:r>
    </w:p>
    <w:tbl>
      <w:tblPr>
        <w:tblW w:w="242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</w:tblGrid>
      <w:tr w:rsidR="0008342E" w:rsidRPr="00353C20" w14:paraId="3906CEC2" w14:textId="77777777" w:rsidTr="00C73321">
        <w:trPr>
          <w:trHeight w:val="36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968F5D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eastAsia="Times New Roman" w:hAnsi="Times New Roman" w:cs="Times New Roman"/>
                <w:b/>
                <w:bCs/>
                <w:szCs w:val="24"/>
                <w:lang w:eastAsia="en-IN"/>
              </w:rPr>
              <w:t>UmpireID</w:t>
            </w:r>
            <w:proofErr w:type="spellEnd"/>
          </w:p>
        </w:tc>
      </w:tr>
      <w:tr w:rsidR="0008342E" w:rsidRPr="00353C20" w14:paraId="2F50E00A" w14:textId="77777777" w:rsidTr="00C73321">
        <w:trPr>
          <w:trHeight w:val="364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36B880" w14:textId="77777777" w:rsidR="0008342E" w:rsidRPr="00353C20" w:rsidRDefault="0008342E" w:rsidP="00C73321">
            <w:pPr>
              <w:spacing w:before="300" w:after="300" w:line="240" w:lineRule="auto"/>
              <w:rPr>
                <w:rFonts w:ascii="Times New Roman" w:eastAsia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eastAsia="Times New Roman" w:hAnsi="Times New Roman" w:cs="Times New Roman"/>
                <w:szCs w:val="24"/>
                <w:lang w:eastAsia="en-IN"/>
              </w:rPr>
              <w:t>UID03</w:t>
            </w:r>
          </w:p>
        </w:tc>
      </w:tr>
    </w:tbl>
    <w:p w14:paraId="4CAFBBCB" w14:textId="77777777" w:rsidR="0008342E" w:rsidRPr="00353C20" w:rsidRDefault="0008342E" w:rsidP="0008342E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</w:p>
    <w:p w14:paraId="0CC444A0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6089547D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0F7B1941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00847DED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75DFA01F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1F0EB9DB" w14:textId="77777777" w:rsidR="0008342E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12FCB77D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04180158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</w:p>
    <w:p w14:paraId="27F832A9" w14:textId="77777777" w:rsidR="0008342E" w:rsidRPr="00353C20" w:rsidRDefault="0008342E" w:rsidP="0008342E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77BC3EE1" w14:textId="77777777" w:rsidR="0008342E" w:rsidRPr="00353C20" w:rsidRDefault="0008342E" w:rsidP="0008342E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query processing on database for different retrieval result of query using Clauses, Operators and Functions in queries has been performed successfully.</w:t>
      </w:r>
    </w:p>
    <w:p w14:paraId="2183E836" w14:textId="77777777" w:rsidR="00B831C4" w:rsidRDefault="00B831C4" w:rsidP="0008342E">
      <w:pPr>
        <w:spacing w:after="0"/>
        <w:jc w:val="both"/>
      </w:pPr>
    </w:p>
    <w:sectPr w:rsidR="00B831C4"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4E311" w14:textId="77777777" w:rsidR="004C3B90" w:rsidRDefault="004C3B90">
      <w:pPr>
        <w:spacing w:line="240" w:lineRule="auto"/>
      </w:pPr>
      <w:r>
        <w:separator/>
      </w:r>
    </w:p>
  </w:endnote>
  <w:endnote w:type="continuationSeparator" w:id="0">
    <w:p w14:paraId="61B4FEAC" w14:textId="77777777" w:rsidR="004C3B90" w:rsidRDefault="004C3B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5F5FDB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F3528" w14:textId="77777777" w:rsidR="004C3B90" w:rsidRDefault="004C3B90">
      <w:pPr>
        <w:spacing w:after="0"/>
      </w:pPr>
      <w:r>
        <w:separator/>
      </w:r>
    </w:p>
  </w:footnote>
  <w:footnote w:type="continuationSeparator" w:id="0">
    <w:p w14:paraId="2DCDC2CC" w14:textId="77777777" w:rsidR="004C3B90" w:rsidRDefault="004C3B9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0"/>
  </w:num>
  <w:num w:numId="8" w16cid:durableId="1436559041">
    <w:abstractNumId w:val="7"/>
  </w:num>
  <w:num w:numId="9" w16cid:durableId="2000499734">
    <w:abstractNumId w:val="9"/>
  </w:num>
  <w:num w:numId="10" w16cid:durableId="851724120">
    <w:abstractNumId w:val="6"/>
  </w:num>
  <w:num w:numId="11" w16cid:durableId="1353447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0935B9"/>
    <w:rsid w:val="00121C8C"/>
    <w:rsid w:val="0015074B"/>
    <w:rsid w:val="00163AFF"/>
    <w:rsid w:val="00176D2D"/>
    <w:rsid w:val="00264DE1"/>
    <w:rsid w:val="0029639D"/>
    <w:rsid w:val="002E00A0"/>
    <w:rsid w:val="002E6DF9"/>
    <w:rsid w:val="00326F90"/>
    <w:rsid w:val="00376C1E"/>
    <w:rsid w:val="00396403"/>
    <w:rsid w:val="003D2FFC"/>
    <w:rsid w:val="004565D5"/>
    <w:rsid w:val="004C3B90"/>
    <w:rsid w:val="004F37FD"/>
    <w:rsid w:val="00515698"/>
    <w:rsid w:val="00526AE2"/>
    <w:rsid w:val="005F5FDB"/>
    <w:rsid w:val="006411F2"/>
    <w:rsid w:val="0066337F"/>
    <w:rsid w:val="006C335B"/>
    <w:rsid w:val="006F1245"/>
    <w:rsid w:val="00727977"/>
    <w:rsid w:val="007B7D2A"/>
    <w:rsid w:val="008262CD"/>
    <w:rsid w:val="00826549"/>
    <w:rsid w:val="008A4592"/>
    <w:rsid w:val="008C271D"/>
    <w:rsid w:val="00925FC8"/>
    <w:rsid w:val="009B77E4"/>
    <w:rsid w:val="00A0598D"/>
    <w:rsid w:val="00AA1D8D"/>
    <w:rsid w:val="00B47730"/>
    <w:rsid w:val="00B55417"/>
    <w:rsid w:val="00B831C4"/>
    <w:rsid w:val="00BB70CC"/>
    <w:rsid w:val="00BB738A"/>
    <w:rsid w:val="00BE2CB4"/>
    <w:rsid w:val="00C03072"/>
    <w:rsid w:val="00C24503"/>
    <w:rsid w:val="00C2580C"/>
    <w:rsid w:val="00C35FB5"/>
    <w:rsid w:val="00C666A9"/>
    <w:rsid w:val="00CB0664"/>
    <w:rsid w:val="00CC6BF4"/>
    <w:rsid w:val="00CD4BD9"/>
    <w:rsid w:val="00DB6A2D"/>
    <w:rsid w:val="00DD1E60"/>
    <w:rsid w:val="00E05A05"/>
    <w:rsid w:val="00E42476"/>
    <w:rsid w:val="00E47E0C"/>
    <w:rsid w:val="00E72060"/>
    <w:rsid w:val="00F41827"/>
    <w:rsid w:val="00F50DB1"/>
    <w:rsid w:val="00F537B4"/>
    <w:rsid w:val="00FC693F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13" Type="http://schemas.openxmlformats.org/officeDocument/2006/relationships/hyperlink" Target="mailto:Ganeshv@gmail.com" TargetMode="Externa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12" Type="http://schemas.openxmlformats.org/officeDocument/2006/relationships/hyperlink" Target="mailto:Amarj@gmail.com" TargetMode="Externa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hyperlink" Target="mailto:Amarj@gmail.com" TargetMode="External" /><Relationship Id="rId5" Type="http://schemas.openxmlformats.org/officeDocument/2006/relationships/settings" Target="settings.xml" /><Relationship Id="rId15" Type="http://schemas.openxmlformats.org/officeDocument/2006/relationships/fontTable" Target="fontTable.xml" /><Relationship Id="rId10" Type="http://schemas.openxmlformats.org/officeDocument/2006/relationships/image" Target="media/image2.png" /><Relationship Id="rId4" Type="http://schemas.openxmlformats.org/officeDocument/2006/relationships/styles" Target="styles.xml" /><Relationship Id="rId9" Type="http://schemas.openxmlformats.org/officeDocument/2006/relationships/image" Target="media/image1.png" /><Relationship Id="rId1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908</Words>
  <Characters>5179</Characters>
  <Application>Microsoft Office Word</Application>
  <DocSecurity>0</DocSecurity>
  <Lines>43</Lines>
  <Paragraphs>12</Paragraphs>
  <ScaleCrop>false</ScaleCrop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Ganesh Borusu</cp:lastModifiedBy>
  <cp:revision>2</cp:revision>
  <cp:lastPrinted>2025-10-15T00:45:00Z</cp:lastPrinted>
  <dcterms:created xsi:type="dcterms:W3CDTF">2025-11-02T06:39:00Z</dcterms:created>
  <dcterms:modified xsi:type="dcterms:W3CDTF">2025-11-02T06:39:00Z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