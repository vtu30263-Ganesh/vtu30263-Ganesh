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C73539">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C73539">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C73539">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C73539">
      <w:pPr>
        <w:spacing w:after="0" w:line="240" w:lineRule="auto"/>
        <w:jc w:val="center"/>
      </w:pPr>
      <w:r>
        <w:rPr>
          <w:rFonts w:ascii="Times New Roman" w:hAnsi="Times New Roman"/>
          <w:b/>
          <w:szCs w:val="24"/>
        </w:rPr>
        <w:t>B.Tech. – Computer Science and Engineering</w:t>
      </w:r>
    </w:p>
    <w:p w14:paraId="1F3C1F26" w14:textId="77777777" w:rsidR="00B831C4" w:rsidRDefault="00C73539">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C73539">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C73539">
      <w:pPr>
        <w:jc w:val="center"/>
      </w:pPr>
      <w:r>
        <w:t>Academic Year: 2025–2026</w:t>
      </w:r>
    </w:p>
    <w:p w14:paraId="0CB1D686" w14:textId="77777777" w:rsidR="00B831C4" w:rsidRDefault="00C73539">
      <w:pPr>
        <w:jc w:val="center"/>
      </w:pPr>
      <w:r>
        <w:t>SUMMER SEMESTER - SS2526</w:t>
      </w:r>
    </w:p>
    <w:p w14:paraId="1D7F9BBD" w14:textId="77777777" w:rsidR="00B831C4" w:rsidRDefault="00C73539">
      <w:r>
        <w:br/>
        <w:t>Course Code</w:t>
      </w:r>
      <w:r>
        <w:tab/>
        <w:t>: 10211CS207</w:t>
      </w:r>
    </w:p>
    <w:p w14:paraId="438658F5" w14:textId="77777777" w:rsidR="00B831C4" w:rsidRDefault="00C73539">
      <w:r>
        <w:t>Course Name</w:t>
      </w:r>
      <w:r>
        <w:tab/>
        <w:t>: Database Management Systems</w:t>
      </w:r>
    </w:p>
    <w:p w14:paraId="140F8ACB" w14:textId="03020E69" w:rsidR="00B831C4" w:rsidRDefault="00C73539">
      <w:r>
        <w:t>Slot No</w:t>
      </w:r>
      <w:r>
        <w:tab/>
        <w:t>:  S</w:t>
      </w:r>
      <w:r w:rsidR="00B55417">
        <w:t>2</w:t>
      </w:r>
      <w:r>
        <w:t>L</w:t>
      </w:r>
      <w:r w:rsidR="00B55417">
        <w:t>3</w:t>
      </w:r>
      <w:r>
        <w:br/>
      </w:r>
    </w:p>
    <w:p w14:paraId="334C54C7" w14:textId="0FC7FB96" w:rsidR="00B831C4" w:rsidRDefault="00C73539">
      <w:pPr>
        <w:pStyle w:val="Title"/>
      </w:pPr>
      <w:r>
        <w:t xml:space="preserve">DBMS TASK - </w:t>
      </w:r>
      <w:r w:rsidR="00396403">
        <w:t>2</w:t>
      </w:r>
      <w:r>
        <w:t xml:space="preserve"> REPORT</w:t>
      </w:r>
    </w:p>
    <w:p w14:paraId="5255BD83" w14:textId="77777777" w:rsidR="00AF3E59" w:rsidRPr="00AF3E59" w:rsidRDefault="00C73539"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Generating Design of other traditional database model</w:t>
      </w:r>
    </w:p>
    <w:p w14:paraId="125D37A1" w14:textId="3E542926" w:rsidR="00B831C4" w:rsidRDefault="00C73539">
      <w:r>
        <w:br/>
      </w:r>
    </w:p>
    <w:p w14:paraId="1D2BCD18" w14:textId="77777777" w:rsidR="00B831C4" w:rsidRDefault="00C73539">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C73539">
            <w:pPr>
              <w:spacing w:after="0" w:line="240" w:lineRule="auto"/>
              <w:jc w:val="center"/>
              <w:rPr>
                <w:b/>
                <w:bCs/>
              </w:rPr>
            </w:pPr>
            <w:r>
              <w:rPr>
                <w:b/>
                <w:bCs/>
              </w:rPr>
              <w:t>VTUNO</w:t>
            </w:r>
          </w:p>
        </w:tc>
        <w:tc>
          <w:tcPr>
            <w:tcW w:w="2468" w:type="dxa"/>
          </w:tcPr>
          <w:p w14:paraId="0D6F108B" w14:textId="77777777" w:rsidR="00B831C4" w:rsidRDefault="00C73539">
            <w:pPr>
              <w:spacing w:after="0" w:line="240" w:lineRule="auto"/>
              <w:jc w:val="center"/>
              <w:rPr>
                <w:b/>
                <w:bCs/>
              </w:rPr>
            </w:pPr>
            <w:r>
              <w:rPr>
                <w:b/>
                <w:bCs/>
              </w:rPr>
              <w:t>REGISTER NUMBER</w:t>
            </w:r>
          </w:p>
        </w:tc>
        <w:tc>
          <w:tcPr>
            <w:tcW w:w="4809" w:type="dxa"/>
          </w:tcPr>
          <w:p w14:paraId="78DA695A" w14:textId="77777777" w:rsidR="00B831C4" w:rsidRDefault="00C73539">
            <w:pPr>
              <w:spacing w:after="0" w:line="240" w:lineRule="auto"/>
              <w:jc w:val="center"/>
              <w:rPr>
                <w:b/>
                <w:bCs/>
              </w:rPr>
            </w:pPr>
            <w:r>
              <w:rPr>
                <w:b/>
                <w:bCs/>
              </w:rPr>
              <w:t>STUDENT NAME</w:t>
            </w:r>
          </w:p>
        </w:tc>
      </w:tr>
      <w:tr w:rsidR="00B831C4" w14:paraId="2DE3EF44" w14:textId="77777777">
        <w:tc>
          <w:tcPr>
            <w:tcW w:w="1353" w:type="dxa"/>
            <w:vAlign w:val="bottom"/>
          </w:tcPr>
          <w:p w14:paraId="5BCD6B29" w14:textId="53A0715E" w:rsidR="00B831C4" w:rsidRPr="00BB70CC" w:rsidRDefault="007754A9">
            <w:pPr>
              <w:spacing w:after="0" w:line="240" w:lineRule="auto"/>
              <w:rPr>
                <w:highlight w:val="yellow"/>
              </w:rPr>
            </w:pPr>
            <w:r w:rsidRPr="007754A9">
              <w:t>VTU30263</w:t>
            </w:r>
          </w:p>
        </w:tc>
        <w:tc>
          <w:tcPr>
            <w:tcW w:w="2468" w:type="dxa"/>
            <w:vAlign w:val="bottom"/>
          </w:tcPr>
          <w:p w14:paraId="7294EA52" w14:textId="26CADC52" w:rsidR="00B831C4" w:rsidRPr="00BB70CC" w:rsidRDefault="00C73539">
            <w:pPr>
              <w:spacing w:after="0" w:line="240" w:lineRule="auto"/>
              <w:rPr>
                <w:highlight w:val="yellow"/>
              </w:rPr>
            </w:pPr>
            <w:r w:rsidRPr="007754A9">
              <w:t>24UECS</w:t>
            </w:r>
            <w:r w:rsidR="007754A9" w:rsidRPr="007754A9">
              <w:t>1138</w:t>
            </w:r>
          </w:p>
        </w:tc>
        <w:tc>
          <w:tcPr>
            <w:tcW w:w="4809" w:type="dxa"/>
            <w:vAlign w:val="bottom"/>
          </w:tcPr>
          <w:p w14:paraId="55EE313E" w14:textId="7C65DA28" w:rsidR="00B831C4" w:rsidRPr="00BB70CC" w:rsidRDefault="007754A9">
            <w:pPr>
              <w:spacing w:after="0" w:line="240" w:lineRule="auto"/>
              <w:rPr>
                <w:highlight w:val="yellow"/>
              </w:rPr>
            </w:pPr>
            <w:r w:rsidRPr="00C64EF7">
              <w:t>B V D S GANESH</w:t>
            </w:r>
          </w:p>
        </w:tc>
      </w:tr>
    </w:tbl>
    <w:p w14:paraId="1C5ED215" w14:textId="77777777" w:rsidR="00B831C4" w:rsidRDefault="00C73539">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Generating Design of other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The above entities have common attributes like </w:t>
      </w:r>
      <w:proofErr w:type="spellStart"/>
      <w:r w:rsidRPr="00353C20">
        <w:rPr>
          <w:rFonts w:ascii="Times New Roman" w:hAnsi="Times New Roman" w:cs="Times New Roman"/>
          <w:szCs w:val="24"/>
        </w:rPr>
        <w:t>First_Name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Last_Name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Date_of_Birth</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Person_ID</w:t>
      </w:r>
      <w:proofErr w:type="spellEnd"/>
      <w:r w:rsidRPr="00353C20">
        <w:rPr>
          <w:rFonts w:ascii="Times New Roman" w:hAnsi="Times New Roman" w:cs="Times New Roman"/>
          <w:szCs w:val="24"/>
        </w:rPr>
        <w:t xml:space="preserve"> (primary key)</w:t>
      </w:r>
    </w:p>
    <w:p w14:paraId="287A9C9F"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First_Name</w:t>
      </w:r>
      <w:proofErr w:type="spellEnd"/>
    </w:p>
    <w:p w14:paraId="02D74D77"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Last_Name</w:t>
      </w:r>
      <w:proofErr w:type="spellEnd"/>
    </w:p>
    <w:p w14:paraId="18C38F92"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Date_of_Birth</w:t>
      </w:r>
      <w:proofErr w:type="spellEnd"/>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Contact_Number</w:t>
      </w:r>
      <w:proofErr w:type="spellEnd"/>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Player: Inherited attributes from "Person" and add specific attributes like </w:t>
      </w:r>
      <w:proofErr w:type="spellStart"/>
      <w:r w:rsidRPr="00353C20">
        <w:rPr>
          <w:rFonts w:ascii="Times New Roman" w:hAnsi="Times New Roman" w:cs="Times New Roman"/>
          <w:szCs w:val="24"/>
        </w:rPr>
        <w:t>Player_ID</w:t>
      </w:r>
      <w:proofErr w:type="spellEnd"/>
      <w:r w:rsidRPr="00353C20">
        <w:rPr>
          <w:rFonts w:ascii="Times New Roman" w:hAnsi="Times New Roman" w:cs="Times New Roman"/>
          <w:szCs w:val="24"/>
        </w:rPr>
        <w:t>.</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Umpire: Inherited attributes from "Person" and add specific attributes like </w:t>
      </w:r>
      <w:proofErr w:type="spellStart"/>
      <w:r w:rsidRPr="00353C20">
        <w:rPr>
          <w:rFonts w:ascii="Times New Roman" w:hAnsi="Times New Roman" w:cs="Times New Roman"/>
          <w:szCs w:val="24"/>
        </w:rPr>
        <w:t>Umpire_ID</w:t>
      </w:r>
      <w:proofErr w:type="spellEnd"/>
      <w:r w:rsidRPr="00353C20">
        <w:rPr>
          <w:rFonts w:ascii="Times New Roman" w:hAnsi="Times New Roman" w:cs="Times New Roman"/>
          <w:szCs w:val="24"/>
        </w:rPr>
        <w:t>.</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&#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&#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&#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&#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&#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&#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 xml:space="preserve">SQL&gt; ALTER TABLE Player ADD CONSTRAINT </w:t>
      </w:r>
      <w:proofErr w:type="spellStart"/>
      <w:r w:rsidRPr="00353C20">
        <w:rPr>
          <w:rFonts w:ascii="Times New Roman" w:hAnsi="Times New Roman" w:cs="Times New Roman"/>
          <w:b/>
          <w:szCs w:val="24"/>
        </w:rPr>
        <w:t>check_con</w:t>
      </w:r>
      <w:proofErr w:type="spellEnd"/>
      <w:r w:rsidRPr="00353C20">
        <w:rPr>
          <w:rFonts w:ascii="Times New Roman" w:hAnsi="Times New Roman" w:cs="Times New Roman"/>
          <w:b/>
          <w:szCs w:val="24"/>
        </w:rPr>
        <w:t xml:space="preserve">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 xml:space="preserve">SQL&gt; Alter table Umpire RENAME column </w:t>
      </w:r>
      <w:proofErr w:type="spellStart"/>
      <w:r w:rsidRPr="00353C20">
        <w:t>contact_no</w:t>
      </w:r>
      <w:proofErr w:type="spellEnd"/>
      <w:r w:rsidRPr="00353C20">
        <w:t xml:space="preserve"> TO </w:t>
      </w:r>
      <w:proofErr w:type="spellStart"/>
      <w:r w:rsidRPr="00353C20">
        <w:t>phone_no</w:t>
      </w:r>
      <w:proofErr w:type="spellEnd"/>
      <w:r w:rsidRPr="00353C20">
        <w:t>;</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NUMBER(5,2)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 xml:space="preserve">SQL&gt; create user Raj identified by </w:t>
      </w:r>
      <w:proofErr w:type="spellStart"/>
      <w:r w:rsidRPr="00353C20">
        <w:rPr>
          <w:rFonts w:ascii="Times New Roman" w:hAnsi="Times New Roman" w:cs="Times New Roman"/>
          <w:b/>
          <w:szCs w:val="24"/>
        </w:rPr>
        <w:t>kumar</w:t>
      </w:r>
      <w:proofErr w:type="spellEnd"/>
      <w:r w:rsidRPr="00353C20">
        <w:rPr>
          <w:rFonts w:ascii="Times New Roman" w:hAnsi="Times New Roman" w:cs="Times New Roman"/>
          <w:b/>
          <w:szCs w:val="24"/>
        </w:rPr>
        <w:t>;</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 xml:space="preserve">SQL&gt; create table </w:t>
      </w:r>
      <w:proofErr w:type="spellStart"/>
      <w:r w:rsidRPr="00353C20">
        <w:rPr>
          <w:rFonts w:ascii="Times New Roman" w:hAnsi="Times New Roman" w:cs="Times New Roman"/>
          <w:szCs w:val="24"/>
        </w:rPr>
        <w:t>emp</w:t>
      </w:r>
      <w:proofErr w:type="spellEnd"/>
      <w:r w:rsidRPr="00353C20">
        <w:rPr>
          <w:rFonts w:ascii="Times New Roman" w:hAnsi="Times New Roman" w:cs="Times New Roman"/>
          <w:szCs w:val="24"/>
        </w:rPr>
        <w:t>(</w:t>
      </w:r>
      <w:proofErr w:type="spellStart"/>
      <w:r w:rsidRPr="00353C20">
        <w:rPr>
          <w:rFonts w:ascii="Times New Roman" w:hAnsi="Times New Roman" w:cs="Times New Roman"/>
          <w:szCs w:val="24"/>
        </w:rPr>
        <w:t>eno</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number,ename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varchar</w:t>
      </w:r>
      <w:proofErr w:type="spellEnd"/>
      <w:r w:rsidRPr="00353C20">
        <w:rPr>
          <w:rFonts w:ascii="Times New Roman" w:hAnsi="Times New Roman" w:cs="Times New Roman"/>
          <w:szCs w:val="24"/>
        </w:rPr>
        <w:t>(10));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Thus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51B72" w14:textId="77777777" w:rsidR="004A1225" w:rsidRDefault="004A1225">
      <w:pPr>
        <w:spacing w:line="240" w:lineRule="auto"/>
      </w:pPr>
      <w:r>
        <w:separator/>
      </w:r>
    </w:p>
  </w:endnote>
  <w:endnote w:type="continuationSeparator" w:id="0">
    <w:p w14:paraId="676DEC6B" w14:textId="77777777" w:rsidR="004A1225" w:rsidRDefault="004A12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C73539">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A5E81" w14:textId="77777777" w:rsidR="004A1225" w:rsidRDefault="004A1225">
      <w:pPr>
        <w:spacing w:after="0"/>
      </w:pPr>
      <w:r>
        <w:separator/>
      </w:r>
    </w:p>
  </w:footnote>
  <w:footnote w:type="continuationSeparator" w:id="0">
    <w:p w14:paraId="03DF3F8C" w14:textId="77777777" w:rsidR="004A1225" w:rsidRDefault="004A122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264DE1"/>
    <w:rsid w:val="0029639D"/>
    <w:rsid w:val="002E00A0"/>
    <w:rsid w:val="002E6DF9"/>
    <w:rsid w:val="00326F90"/>
    <w:rsid w:val="00376C1E"/>
    <w:rsid w:val="00396403"/>
    <w:rsid w:val="003D2FFC"/>
    <w:rsid w:val="004565D5"/>
    <w:rsid w:val="004A1225"/>
    <w:rsid w:val="004A6E2C"/>
    <w:rsid w:val="004F37FD"/>
    <w:rsid w:val="00515698"/>
    <w:rsid w:val="006411F2"/>
    <w:rsid w:val="0066337F"/>
    <w:rsid w:val="006C335B"/>
    <w:rsid w:val="006F1245"/>
    <w:rsid w:val="00727977"/>
    <w:rsid w:val="007754A9"/>
    <w:rsid w:val="007B7D2A"/>
    <w:rsid w:val="007E7212"/>
    <w:rsid w:val="008262CD"/>
    <w:rsid w:val="00826549"/>
    <w:rsid w:val="008A4592"/>
    <w:rsid w:val="00925FC8"/>
    <w:rsid w:val="009B77E4"/>
    <w:rsid w:val="00AA1D8D"/>
    <w:rsid w:val="00AF3E59"/>
    <w:rsid w:val="00B47730"/>
    <w:rsid w:val="00B55417"/>
    <w:rsid w:val="00B831C4"/>
    <w:rsid w:val="00B955DA"/>
    <w:rsid w:val="00BB70CC"/>
    <w:rsid w:val="00BB738A"/>
    <w:rsid w:val="00BE2CB4"/>
    <w:rsid w:val="00C03072"/>
    <w:rsid w:val="00C24503"/>
    <w:rsid w:val="00C35FB5"/>
    <w:rsid w:val="00C64EF7"/>
    <w:rsid w:val="00C666A9"/>
    <w:rsid w:val="00C73539"/>
    <w:rsid w:val="00CB0664"/>
    <w:rsid w:val="00CC6BF4"/>
    <w:rsid w:val="00DB6A2D"/>
    <w:rsid w:val="00DD1E60"/>
    <w:rsid w:val="00E05A05"/>
    <w:rsid w:val="00E42476"/>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1125</Words>
  <Characters>6413</Characters>
  <Application>Microsoft Office Word</Application>
  <DocSecurity>0</DocSecurity>
  <Lines>53</Lines>
  <Paragraphs>15</Paragraphs>
  <ScaleCrop>false</ScaleCrop>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Ganesh Borusu</cp:lastModifiedBy>
  <cp:revision>2</cp:revision>
  <cp:lastPrinted>2025-10-15T00:45:00Z</cp:lastPrinted>
  <dcterms:created xsi:type="dcterms:W3CDTF">2025-11-02T07:12:00Z</dcterms:created>
  <dcterms:modified xsi:type="dcterms:W3CDTF">2025-11-02T07:12:00Z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