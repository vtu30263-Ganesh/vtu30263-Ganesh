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DE599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DE599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DE599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DE599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DE599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DE599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DE599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DE5996">
      <w:pPr>
        <w:jc w:val="center"/>
      </w:pPr>
      <w:r>
        <w:t>Academic Year: 2025–2026</w:t>
      </w:r>
    </w:p>
    <w:p w14:paraId="0CB1D686" w14:textId="77777777" w:rsidR="00B831C4" w:rsidRDefault="00DE5996">
      <w:pPr>
        <w:jc w:val="center"/>
      </w:pPr>
      <w:r>
        <w:t>SUMMER SEMESTER - SS2526</w:t>
      </w:r>
    </w:p>
    <w:p w14:paraId="1D7F9BBD" w14:textId="77777777" w:rsidR="00B831C4" w:rsidRDefault="00DE5996">
      <w:r>
        <w:br/>
        <w:t>Course Code</w:t>
      </w:r>
      <w:r>
        <w:tab/>
        <w:t>: 10211CS207</w:t>
      </w:r>
    </w:p>
    <w:p w14:paraId="438658F5" w14:textId="77777777" w:rsidR="00B831C4" w:rsidRDefault="00DE5996">
      <w:r>
        <w:t>Course Name</w:t>
      </w:r>
      <w:r>
        <w:tab/>
        <w:t>: Database Management Systems</w:t>
      </w:r>
    </w:p>
    <w:p w14:paraId="140F8ACB" w14:textId="03020E69" w:rsidR="00B831C4" w:rsidRDefault="00DE5996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09F2D6B8" w:rsidR="00B831C4" w:rsidRDefault="00DE5996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DE5996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DE599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DE59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DE59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DE59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0E50F5E" w:rsidR="00B831C4" w:rsidRPr="00BB70CC" w:rsidRDefault="00DE5996">
            <w:pPr>
              <w:spacing w:after="0" w:line="240" w:lineRule="auto"/>
              <w:rPr>
                <w:highlight w:val="yellow"/>
              </w:rPr>
            </w:pPr>
            <w:r w:rsidRPr="00E35916">
              <w:t>VTU</w:t>
            </w:r>
            <w:r w:rsidR="00AA12AD" w:rsidRPr="00E35916">
              <w:t>30263</w:t>
            </w:r>
          </w:p>
        </w:tc>
        <w:tc>
          <w:tcPr>
            <w:tcW w:w="2468" w:type="dxa"/>
            <w:vAlign w:val="bottom"/>
          </w:tcPr>
          <w:p w14:paraId="7294EA52" w14:textId="1CD75287" w:rsidR="00B831C4" w:rsidRPr="00BB70CC" w:rsidRDefault="00DE5996">
            <w:pPr>
              <w:spacing w:after="0" w:line="240" w:lineRule="auto"/>
              <w:rPr>
                <w:highlight w:val="yellow"/>
              </w:rPr>
            </w:pPr>
            <w:r w:rsidRPr="00E35916">
              <w:t>24UECS</w:t>
            </w:r>
            <w:r w:rsidR="00AA12AD" w:rsidRPr="00E35916">
              <w:t>1138</w:t>
            </w:r>
          </w:p>
        </w:tc>
        <w:tc>
          <w:tcPr>
            <w:tcW w:w="4809" w:type="dxa"/>
            <w:vAlign w:val="bottom"/>
          </w:tcPr>
          <w:p w14:paraId="55EE313E" w14:textId="4ED1FAFD" w:rsidR="00B831C4" w:rsidRPr="00BB70CC" w:rsidRDefault="00E35916">
            <w:pPr>
              <w:spacing w:after="0" w:line="240" w:lineRule="auto"/>
              <w:rPr>
                <w:highlight w:val="yellow"/>
              </w:rPr>
            </w:pPr>
            <w:r w:rsidRPr="00DE5996">
              <w:t>B V D S GANESH</w:t>
            </w:r>
          </w:p>
        </w:tc>
      </w:tr>
    </w:tbl>
    <w:p w14:paraId="1C5ED215" w14:textId="77777777" w:rsidR="00B831C4" w:rsidRDefault="00DE5996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</w:t>
      </w:r>
      <w:proofErr w:type="spell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(node1)-[:</w:t>
      </w:r>
      <w:proofErr w:type="spellStart"/>
      <w:r w:rsidRPr="00353C20">
        <w:rPr>
          <w:rFonts w:ascii="Times New Roman" w:hAnsi="Times New Roman" w:cs="Times New Roman"/>
          <w:szCs w:val="24"/>
        </w:rPr>
        <w:t>RelationshipType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</w:t>
      </w:r>
      <w:proofErr w:type="spellStart"/>
      <w:r w:rsidRPr="00353C20">
        <w:rPr>
          <w:rFonts w:ascii="Times New Roman" w:hAnsi="Times New Roman" w:cs="Times New Roman"/>
          <w:szCs w:val="24"/>
        </w:rPr>
        <w:t>a,b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spell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</w:t>
      </w:r>
      <w:proofErr w:type="spellStart"/>
      <w:r w:rsidRPr="00353C20">
        <w:rPr>
          <w:rFonts w:ascii="Times New Roman" w:hAnsi="Times New Roman" w:cs="Times New Roman"/>
          <w:szCs w:val="24"/>
        </w:rPr>
        <w:t>cb:CricketBoard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{BoardID:'BID01',Name:'Chennai Cricket Board', </w:t>
      </w:r>
      <w:proofErr w:type="spellStart"/>
      <w:r w:rsidRPr="00353C20">
        <w:rPr>
          <w:rFonts w:ascii="Times New Roman" w:hAnsi="Times New Roman" w:cs="Times New Roman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', Phone:9988776699})  return 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create(t1:Team{teamID:'CCB01',BoardID:'BID01',name:'ABS EXPRESS', </w:t>
      </w:r>
      <w:proofErr w:type="spellStart"/>
      <w:r w:rsidRPr="00353C20">
        <w:rPr>
          <w:rFonts w:ascii="Times New Roman" w:hAnsi="Times New Roman" w:cs="Times New Roman"/>
          <w:szCs w:val="24"/>
        </w:rPr>
        <w:t>Coach:'G.D.RAMESH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create(t2:Team{teamID:'CCB02',BoardID:'BID01',name:'AVG </w:t>
      </w:r>
      <w:proofErr w:type="spellStart"/>
      <w:r w:rsidRPr="00353C20">
        <w:rPr>
          <w:rFonts w:ascii="Times New Roman" w:hAnsi="Times New Roman" w:cs="Times New Roman"/>
          <w:szCs w:val="24"/>
        </w:rPr>
        <w:t>EXPRESS',Coach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'T.KARTHIKH', </w:t>
      </w:r>
      <w:proofErr w:type="spellStart"/>
      <w:r w:rsidRPr="00353C20">
        <w:rPr>
          <w:rFonts w:ascii="Times New Roman" w:hAnsi="Times New Roman" w:cs="Times New Roman"/>
          <w:szCs w:val="24"/>
        </w:rPr>
        <w:t>Captain:'Y.JOHN</w:t>
      </w:r>
      <w:proofErr w:type="spellEnd"/>
      <w:r w:rsidRPr="00353C20">
        <w:rPr>
          <w:rFonts w:ascii="Times New Roman" w:hAnsi="Times New Roman" w:cs="Times New Roman"/>
          <w:szCs w:val="24"/>
        </w:rPr>
        <w:t>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create(p1:Player{PlayerID:'1',TeamID:'CCB01',Name:'Raj',Age:23,DateofBirth:'29-JUN-1996',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create(p2:Player{PlayerID:'33',TeamID:'CCB01',Name:'Anand',Age:23,DateofBirth:'02-JAN-1999',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balajid@gmail.comm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create(p3:Player{PlayerID:'65',TeamID:'CCB02',Name:'Suresh',Age:27,DateofBirth:'02-JUN-1996',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sureshd@gmail.comm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create(p4:Player{PlayerID:'75',TeamID:'CCB02',Name:'Rohit',Age:33,DateofBirth:'02-JUN-1991',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srohit@gmail.comm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</w:t>
      </w:r>
      <w:proofErr w:type="spellStart"/>
      <w:r w:rsidRPr="00353C20">
        <w:rPr>
          <w:rFonts w:ascii="Times New Roman" w:hAnsi="Times New Roman" w:cs="Times New Roman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Cs w:val="24"/>
          <w:lang w:eastAsia="en-IN"/>
        </w:rPr>
        <w:t>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4414" w14:textId="77777777" w:rsidR="00A108B6" w:rsidRDefault="00A108B6">
      <w:pPr>
        <w:spacing w:line="240" w:lineRule="auto"/>
      </w:pPr>
      <w:r>
        <w:separator/>
      </w:r>
    </w:p>
  </w:endnote>
  <w:endnote w:type="continuationSeparator" w:id="0">
    <w:p w14:paraId="1A6AE1ED" w14:textId="77777777" w:rsidR="00A108B6" w:rsidRDefault="00A10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DE599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19C5" w14:textId="77777777" w:rsidR="00A108B6" w:rsidRDefault="00A108B6">
      <w:pPr>
        <w:spacing w:after="0"/>
      </w:pPr>
      <w:r>
        <w:separator/>
      </w:r>
    </w:p>
  </w:footnote>
  <w:footnote w:type="continuationSeparator" w:id="0">
    <w:p w14:paraId="44111FAF" w14:textId="77777777" w:rsidR="00A108B6" w:rsidRDefault="00A108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040CD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364A7"/>
    <w:rsid w:val="00AA12AD"/>
    <w:rsid w:val="00AA1D8D"/>
    <w:rsid w:val="00AD2B4F"/>
    <w:rsid w:val="00AE6C71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DE5996"/>
    <w:rsid w:val="00E05A05"/>
    <w:rsid w:val="00E35916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5.png" /><Relationship Id="rId1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image" Target="media/image4.pn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3.png" /><Relationship Id="rId5" Type="http://schemas.openxmlformats.org/officeDocument/2006/relationships/settings" Target="settings.xml" /><Relationship Id="rId15" Type="http://schemas.openxmlformats.org/officeDocument/2006/relationships/image" Target="media/image7.png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2025-11-02T07:00:00Z</dcterms:created>
  <dcterms:modified xsi:type="dcterms:W3CDTF">2025-11-02T07:00:00Z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