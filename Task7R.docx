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6B23D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6B23D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6B23D4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6B23D4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6B23D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6B23D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6B23D4">
      <w:pPr>
        <w:jc w:val="center"/>
      </w:pPr>
      <w:r>
        <w:t>Academic Year: 2025–2026</w:t>
      </w:r>
    </w:p>
    <w:p w14:paraId="0CB1D686" w14:textId="77777777" w:rsidR="00B831C4" w:rsidRDefault="006B23D4">
      <w:pPr>
        <w:jc w:val="center"/>
      </w:pPr>
      <w:r>
        <w:t>SUMMER SEMESTER - SS2526</w:t>
      </w:r>
    </w:p>
    <w:p w14:paraId="1D7F9BBD" w14:textId="77777777" w:rsidR="00B831C4" w:rsidRDefault="006B23D4">
      <w:r>
        <w:br/>
        <w:t>Course Code</w:t>
      </w:r>
      <w:r>
        <w:tab/>
        <w:t>: 10211CS207</w:t>
      </w:r>
    </w:p>
    <w:p w14:paraId="438658F5" w14:textId="77777777" w:rsidR="00B831C4" w:rsidRDefault="006B23D4">
      <w:r>
        <w:t>Course Name</w:t>
      </w:r>
      <w:r>
        <w:tab/>
        <w:t>: Database Management Systems</w:t>
      </w:r>
    </w:p>
    <w:p w14:paraId="140F8ACB" w14:textId="03020E69" w:rsidR="00B831C4" w:rsidRDefault="006B23D4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6B23D4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6B23D4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6B23D4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6B2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6B2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6B2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06945A2" w:rsidR="00B831C4" w:rsidRPr="00BB70CC" w:rsidRDefault="006B23D4">
            <w:pPr>
              <w:spacing w:after="0" w:line="240" w:lineRule="auto"/>
              <w:rPr>
                <w:highlight w:val="yellow"/>
              </w:rPr>
            </w:pPr>
            <w:r w:rsidRPr="004935E3">
              <w:t>VTU</w:t>
            </w:r>
            <w:r w:rsidR="00156325">
              <w:t>30263</w:t>
            </w:r>
          </w:p>
        </w:tc>
        <w:tc>
          <w:tcPr>
            <w:tcW w:w="2468" w:type="dxa"/>
            <w:vAlign w:val="bottom"/>
          </w:tcPr>
          <w:p w14:paraId="7294EA52" w14:textId="58412DD4" w:rsidR="00B831C4" w:rsidRPr="00BB70CC" w:rsidRDefault="006B23D4">
            <w:pPr>
              <w:spacing w:after="0" w:line="240" w:lineRule="auto"/>
              <w:rPr>
                <w:highlight w:val="yellow"/>
              </w:rPr>
            </w:pPr>
            <w:r w:rsidRPr="004935E3">
              <w:t>24UECS</w:t>
            </w:r>
            <w:r w:rsidR="00156325">
              <w:t>1138</w:t>
            </w:r>
          </w:p>
        </w:tc>
        <w:tc>
          <w:tcPr>
            <w:tcW w:w="4809" w:type="dxa"/>
            <w:vAlign w:val="bottom"/>
          </w:tcPr>
          <w:p w14:paraId="55EE313E" w14:textId="62A15C59" w:rsidR="00B831C4" w:rsidRPr="00BB70CC" w:rsidRDefault="00F444BE">
            <w:pPr>
              <w:spacing w:after="0" w:line="240" w:lineRule="auto"/>
              <w:rPr>
                <w:highlight w:val="yellow"/>
              </w:rPr>
            </w:pPr>
            <w:r w:rsidRPr="00255343">
              <w:t>B V D S GANESH</w:t>
            </w:r>
          </w:p>
        </w:tc>
      </w:tr>
    </w:tbl>
    <w:p w14:paraId="1C5ED215" w14:textId="77777777" w:rsidR="00B831C4" w:rsidRDefault="006B23D4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</w:t>
      </w:r>
      <w:proofErr w:type="spellStart"/>
      <w:r w:rsidRPr="00353C20">
        <w:t>match_result</w:t>
      </w:r>
      <w:proofErr w:type="spellEnd"/>
      <w:r w:rsidRPr="00353C20">
        <w:t xml:space="preserve">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c) To write a non-recursive PL/SQL procedure to retrieve even-numbered </w:t>
      </w:r>
      <w:proofErr w:type="spellStart"/>
      <w:r w:rsidRPr="00353C20">
        <w:t>PlayerIDs</w:t>
      </w:r>
      <w:proofErr w:type="spellEnd"/>
      <w:r w:rsidRPr="00353C20">
        <w:t xml:space="preserve">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 xml:space="preserve">To create a trigger in PL/SQL that automatically inserts a new record in the </w:t>
      </w:r>
      <w:proofErr w:type="spellStart"/>
      <w:r w:rsidRPr="00353C20">
        <w:rPr>
          <w:b/>
        </w:rPr>
        <w:t>match_result</w:t>
      </w:r>
      <w:proofErr w:type="spellEnd"/>
      <w:r w:rsidRPr="00353C20">
        <w:rPr>
          <w:b/>
        </w:rPr>
        <w:t xml:space="preserve">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 xml:space="preserve">CREATE OR REPLACE TRIGGER </w:t>
      </w:r>
      <w:proofErr w:type="spellStart"/>
      <w:r w:rsidRPr="00353C20">
        <w:t>insert_match_result</w:t>
      </w:r>
      <w:proofErr w:type="spellEnd"/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</w:t>
      </w:r>
      <w:proofErr w:type="spellStart"/>
      <w:r w:rsidRPr="00353C20">
        <w:t>match_result</w:t>
      </w:r>
      <w:proofErr w:type="spellEnd"/>
      <w:r w:rsidRPr="00353C20">
        <w:t xml:space="preserve"> (</w:t>
      </w:r>
      <w:proofErr w:type="spellStart"/>
      <w:r w:rsidRPr="00353C20">
        <w:t>MatchID</w:t>
      </w:r>
      <w:proofErr w:type="spellEnd"/>
      <w:r w:rsidRPr="00353C20">
        <w:t xml:space="preserve">, </w:t>
      </w:r>
      <w:proofErr w:type="spellStart"/>
      <w:r w:rsidRPr="00353C20">
        <w:t>TeamID</w:t>
      </w:r>
      <w:proofErr w:type="spellEnd"/>
      <w:r w:rsidRPr="00353C20">
        <w:t>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</w:t>
      </w:r>
      <w:proofErr w:type="spellStart"/>
      <w:r w:rsidRPr="00353C20">
        <w:t>new.MatchID</w:t>
      </w:r>
      <w:proofErr w:type="spellEnd"/>
      <w:r w:rsidRPr="00353C20">
        <w:t>, :</w:t>
      </w:r>
      <w:proofErr w:type="spellStart"/>
      <w:r w:rsidRPr="00353C20">
        <w:t>new.TeamID</w:t>
      </w:r>
      <w:proofErr w:type="spellEnd"/>
      <w:r w:rsidRPr="00353C20">
        <w:t>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SELECT </w:t>
      </w:r>
      <w:proofErr w:type="spellStart"/>
      <w:r w:rsidRPr="00353C20">
        <w:rPr>
          <w:rFonts w:ascii="Times New Roman" w:hAnsi="Times New Roman" w:cs="Times New Roman"/>
          <w:szCs w:val="24"/>
        </w:rPr>
        <w:t>p.playerID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353C20">
        <w:rPr>
          <w:rFonts w:ascii="Times New Roman" w:hAnsi="Times New Roman" w:cs="Times New Roman"/>
          <w:szCs w:val="24"/>
        </w:rPr>
        <w:t>PlayerCaptain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TeamCoach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(SELECT </w:t>
      </w:r>
      <w:proofErr w:type="spellStart"/>
      <w:r w:rsidRPr="00353C20">
        <w:rPr>
          <w:rFonts w:ascii="Times New Roman" w:hAnsi="Times New Roman" w:cs="Times New Roman"/>
          <w:szCs w:val="24"/>
        </w:rPr>
        <w:t>t.captain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t WHERE </w:t>
      </w:r>
      <w:proofErr w:type="spellStart"/>
      <w:r w:rsidRPr="00353C20">
        <w:rPr>
          <w:rFonts w:ascii="Times New Roman" w:hAnsi="Times New Roman" w:cs="Times New Roman"/>
          <w:szCs w:val="24"/>
        </w:rPr>
        <w:t>t.teamID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p.teamID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AS </w:t>
      </w:r>
      <w:proofErr w:type="spellStart"/>
      <w:r w:rsidRPr="00353C20">
        <w:rPr>
          <w:rFonts w:ascii="Times New Roman" w:hAnsi="Times New Roman" w:cs="Times New Roman"/>
          <w:szCs w:val="24"/>
        </w:rPr>
        <w:t>TeamCaptain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PlayerTeamDetails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NUMBER,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</w:t>
      </w:r>
      <w:proofErr w:type="spellStart"/>
      <w:r w:rsidRPr="00353C20">
        <w:rPr>
          <w:rFonts w:ascii="Times New Roman" w:hAnsi="Times New Roman" w:cs="Times New Roman"/>
          <w:szCs w:val="24"/>
        </w:rPr>
        <w:t>TournamentID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in_tournament_id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AND MOD(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out_even_player_ids.EXTEND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out_even_player_ids.COUNT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:= </w:t>
      </w:r>
      <w:proofErr w:type="spellStart"/>
      <w:r w:rsidRPr="00353C20">
        <w:rPr>
          <w:rFonts w:ascii="Times New Roman" w:hAnsi="Times New Roman" w:cs="Times New Roman"/>
          <w:szCs w:val="24"/>
        </w:rPr>
        <w:t>player_rec.PlayerID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GetEvenPlayerIDsForTournament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tournament_id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>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even_player_ids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i</w:t>
      </w:r>
      <w:proofErr w:type="spellEnd"/>
      <w:r w:rsidRPr="00353C20">
        <w:rPr>
          <w:rFonts w:ascii="Times New Roman" w:hAnsi="Times New Roman" w:cs="Times New Roman"/>
          <w:szCs w:val="24"/>
        </w:rPr>
        <w:t>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776CF" w14:textId="77777777" w:rsidR="000C0B98" w:rsidRDefault="000C0B98">
      <w:pPr>
        <w:spacing w:line="240" w:lineRule="auto"/>
      </w:pPr>
      <w:r>
        <w:separator/>
      </w:r>
    </w:p>
  </w:endnote>
  <w:endnote w:type="continuationSeparator" w:id="0">
    <w:p w14:paraId="136B7378" w14:textId="77777777" w:rsidR="000C0B98" w:rsidRDefault="000C0B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6B23D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D5F1A" w14:textId="77777777" w:rsidR="000C0B98" w:rsidRDefault="000C0B98">
      <w:pPr>
        <w:spacing w:after="0"/>
      </w:pPr>
      <w:r>
        <w:separator/>
      </w:r>
    </w:p>
  </w:footnote>
  <w:footnote w:type="continuationSeparator" w:id="0">
    <w:p w14:paraId="2DB34E69" w14:textId="77777777" w:rsidR="000C0B98" w:rsidRDefault="000C0B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C0B98"/>
    <w:rsid w:val="000E52F4"/>
    <w:rsid w:val="00101D04"/>
    <w:rsid w:val="00121C8C"/>
    <w:rsid w:val="00130967"/>
    <w:rsid w:val="0015074B"/>
    <w:rsid w:val="00156325"/>
    <w:rsid w:val="00163AFF"/>
    <w:rsid w:val="00176D2D"/>
    <w:rsid w:val="00255343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935E3"/>
    <w:rsid w:val="004F37FD"/>
    <w:rsid w:val="00515698"/>
    <w:rsid w:val="00522E79"/>
    <w:rsid w:val="00526AE2"/>
    <w:rsid w:val="006335F1"/>
    <w:rsid w:val="006411F2"/>
    <w:rsid w:val="0066337F"/>
    <w:rsid w:val="006B23D4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0598D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991"/>
    <w:rsid w:val="00CC6BF4"/>
    <w:rsid w:val="00CD3C6D"/>
    <w:rsid w:val="00DB6A2D"/>
    <w:rsid w:val="00DD1E60"/>
    <w:rsid w:val="00DD7637"/>
    <w:rsid w:val="00E05A05"/>
    <w:rsid w:val="00E42476"/>
    <w:rsid w:val="00F41827"/>
    <w:rsid w:val="00F444BE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2025-11-02T06:54:00Z</dcterms:created>
  <dcterms:modified xsi:type="dcterms:W3CDTF">2025-11-02T06:54:00Z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